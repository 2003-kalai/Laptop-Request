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4B05E" w14:textId="77777777" w:rsidR="006B426B" w:rsidRDefault="000C4A77">
      <w:pPr>
        <w:pStyle w:val="Title"/>
        <w:rPr>
          <w:lang w:val="en-IN"/>
        </w:rPr>
      </w:pPr>
      <w:r>
        <w:rPr>
          <w:lang w:val="en-IN"/>
        </w:rPr>
        <w:t xml:space="preserve">Laptop </w:t>
      </w:r>
      <w:proofErr w:type="spellStart"/>
      <w:r>
        <w:rPr>
          <w:spacing w:val="-2"/>
          <w:lang w:val="en-IN"/>
        </w:rPr>
        <w:t>Catalog</w:t>
      </w:r>
      <w:proofErr w:type="spellEnd"/>
      <w:r>
        <w:rPr>
          <w:spacing w:val="-2"/>
          <w:lang w:val="en-IN"/>
        </w:rPr>
        <w:t xml:space="preserve"> </w:t>
      </w:r>
      <w:r>
        <w:rPr>
          <w:lang w:val="en-IN"/>
        </w:rPr>
        <w:t xml:space="preserve">Request Item </w:t>
      </w:r>
    </w:p>
    <w:p w14:paraId="46A4B05F" w14:textId="77777777" w:rsidR="006B426B" w:rsidRDefault="006B426B">
      <w:pPr>
        <w:pStyle w:val="BodyText"/>
        <w:spacing w:before="8"/>
        <w:rPr>
          <w:b/>
          <w:sz w:val="36"/>
        </w:rPr>
      </w:pPr>
    </w:p>
    <w:p w14:paraId="46A4B060" w14:textId="4D4AEE75" w:rsidR="006B426B" w:rsidRDefault="000C4A77">
      <w:pPr>
        <w:spacing w:before="1"/>
        <w:ind w:left="360"/>
        <w:rPr>
          <w:b/>
          <w:bCs/>
          <w:sz w:val="36"/>
          <w:szCs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proofErr w:type="gramStart"/>
      <w:r>
        <w:rPr>
          <w:b/>
          <w:spacing w:val="-5"/>
          <w:sz w:val="36"/>
        </w:rPr>
        <w:t>Id</w:t>
      </w:r>
      <w:r>
        <w:rPr>
          <w:b/>
          <w:spacing w:val="-5"/>
          <w:sz w:val="36"/>
          <w:lang w:val="en-IN"/>
        </w:rPr>
        <w:t xml:space="preserve"> </w:t>
      </w:r>
      <w:r>
        <w:rPr>
          <w:b/>
          <w:spacing w:val="-5"/>
          <w:sz w:val="36"/>
        </w:rPr>
        <w:t>:</w:t>
      </w:r>
      <w:proofErr w:type="gramEnd"/>
      <w:r>
        <w:rPr>
          <w:b/>
          <w:spacing w:val="-5"/>
          <w:sz w:val="36"/>
          <w:lang w:val="en-IN"/>
        </w:rPr>
        <w:t xml:space="preserve"> </w:t>
      </w:r>
      <w:r>
        <w:rPr>
          <w:rFonts w:eastAsia="sans-serif"/>
          <w:b/>
          <w:bCs/>
          <w:sz w:val="36"/>
          <w:szCs w:val="36"/>
          <w:shd w:val="clear" w:color="auto" w:fill="FFFFFF"/>
        </w:rPr>
        <w:t>NM2025TMID</w:t>
      </w:r>
      <w:r w:rsidR="00925DA4">
        <w:rPr>
          <w:rFonts w:eastAsia="sans-serif"/>
          <w:b/>
          <w:bCs/>
          <w:sz w:val="36"/>
          <w:szCs w:val="36"/>
          <w:shd w:val="clear" w:color="auto" w:fill="FFFFFF"/>
        </w:rPr>
        <w:t>15270</w:t>
      </w:r>
    </w:p>
    <w:p w14:paraId="46A4B061" w14:textId="77777777" w:rsidR="006B426B" w:rsidRDefault="006B426B">
      <w:pPr>
        <w:pStyle w:val="BodyText"/>
        <w:spacing w:before="4"/>
        <w:rPr>
          <w:b/>
          <w:sz w:val="36"/>
        </w:rPr>
      </w:pPr>
    </w:p>
    <w:p w14:paraId="46A4B062" w14:textId="77777777" w:rsidR="006B426B" w:rsidRDefault="000C4A77">
      <w:pPr>
        <w:ind w:left="360"/>
        <w:rPr>
          <w:b/>
          <w:sz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>
        <w:rPr>
          <w:b/>
          <w:spacing w:val="-2"/>
          <w:sz w:val="36"/>
          <w:lang w:val="en-IN"/>
        </w:rPr>
        <w:t xml:space="preserve"> 4</w:t>
      </w:r>
    </w:p>
    <w:p w14:paraId="46A4B063" w14:textId="77777777" w:rsidR="006B426B" w:rsidRDefault="006B426B">
      <w:pPr>
        <w:pStyle w:val="BodyText"/>
        <w:spacing w:before="5"/>
        <w:rPr>
          <w:b/>
          <w:sz w:val="36"/>
        </w:rPr>
      </w:pPr>
    </w:p>
    <w:p w14:paraId="46A4B064" w14:textId="592CCAFB" w:rsidR="006B426B" w:rsidRDefault="000C4A77">
      <w:pPr>
        <w:spacing w:before="1"/>
        <w:ind w:left="451"/>
        <w:rPr>
          <w:b/>
          <w:sz w:val="28"/>
          <w:lang w:val="en-IN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>
        <w:rPr>
          <w:b/>
          <w:spacing w:val="-2"/>
          <w:sz w:val="28"/>
          <w:lang w:val="en-IN"/>
        </w:rPr>
        <w:t xml:space="preserve"> </w:t>
      </w:r>
      <w:r w:rsidR="00925DA4">
        <w:rPr>
          <w:b/>
          <w:spacing w:val="-2"/>
          <w:sz w:val="28"/>
          <w:lang w:val="en-IN"/>
        </w:rPr>
        <w:t>PORKALAI S</w:t>
      </w:r>
    </w:p>
    <w:p w14:paraId="46A4B065" w14:textId="77777777" w:rsidR="006B426B" w:rsidRDefault="006B426B">
      <w:pPr>
        <w:pStyle w:val="BodyText"/>
        <w:spacing w:before="88"/>
        <w:rPr>
          <w:b/>
          <w:sz w:val="28"/>
        </w:rPr>
      </w:pPr>
    </w:p>
    <w:p w14:paraId="46A4B066" w14:textId="6466E37F" w:rsidR="006B426B" w:rsidRDefault="000C4A77">
      <w:pPr>
        <w:ind w:left="425"/>
        <w:rPr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>
        <w:rPr>
          <w:b/>
          <w:spacing w:val="-10"/>
          <w:sz w:val="28"/>
          <w:lang w:val="en-IN"/>
        </w:rPr>
        <w:t xml:space="preserve"> </w:t>
      </w:r>
      <w:r w:rsidR="00F7211D">
        <w:rPr>
          <w:b/>
          <w:spacing w:val="-10"/>
          <w:sz w:val="28"/>
          <w:lang w:val="en-IN"/>
        </w:rPr>
        <w:t>POOMALAI B</w:t>
      </w:r>
    </w:p>
    <w:p w14:paraId="46A4B067" w14:textId="77777777" w:rsidR="006B426B" w:rsidRDefault="006B426B">
      <w:pPr>
        <w:pStyle w:val="BodyText"/>
        <w:spacing w:before="88"/>
        <w:rPr>
          <w:b/>
          <w:sz w:val="28"/>
        </w:rPr>
      </w:pPr>
    </w:p>
    <w:p w14:paraId="46A4B068" w14:textId="693D6FD2" w:rsidR="006B426B" w:rsidRDefault="000C4A77">
      <w:pPr>
        <w:ind w:left="425"/>
        <w:rPr>
          <w:b/>
          <w:sz w:val="28"/>
          <w:lang w:val="en-IN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>
        <w:rPr>
          <w:b/>
          <w:spacing w:val="-10"/>
          <w:sz w:val="28"/>
          <w:lang w:val="en-IN"/>
        </w:rPr>
        <w:t xml:space="preserve"> </w:t>
      </w:r>
      <w:r w:rsidR="00F7211D">
        <w:rPr>
          <w:b/>
          <w:spacing w:val="-10"/>
          <w:sz w:val="28"/>
          <w:lang w:val="en-IN"/>
        </w:rPr>
        <w:t xml:space="preserve">JAYA SHREE </w:t>
      </w:r>
      <w:r w:rsidR="00B265F3">
        <w:rPr>
          <w:b/>
          <w:spacing w:val="-10"/>
          <w:sz w:val="28"/>
          <w:lang w:val="en-IN"/>
        </w:rPr>
        <w:t>J</w:t>
      </w:r>
    </w:p>
    <w:p w14:paraId="46A4B069" w14:textId="77777777" w:rsidR="006B426B" w:rsidRDefault="006B426B">
      <w:pPr>
        <w:pStyle w:val="BodyText"/>
        <w:spacing w:before="86"/>
        <w:rPr>
          <w:b/>
          <w:sz w:val="28"/>
        </w:rPr>
      </w:pPr>
    </w:p>
    <w:p w14:paraId="37231598" w14:textId="21D584F4" w:rsidR="00194E9A" w:rsidRDefault="000C4A77">
      <w:pPr>
        <w:spacing w:line="544" w:lineRule="auto"/>
        <w:ind w:left="346" w:right="7329" w:firstLine="79"/>
        <w:rPr>
          <w:b/>
          <w:sz w:val="28"/>
          <w:lang w:val="en-IN"/>
        </w:rPr>
      </w:pPr>
      <w:r>
        <w:rPr>
          <w:b/>
          <w:sz w:val="28"/>
        </w:rPr>
        <w:t xml:space="preserve">Team Member </w:t>
      </w:r>
      <w:proofErr w:type="gramStart"/>
      <w:r>
        <w:rPr>
          <w:b/>
          <w:sz w:val="28"/>
        </w:rPr>
        <w:t>3</w:t>
      </w:r>
      <w:r w:rsidR="00C255FD">
        <w:rPr>
          <w:b/>
          <w:sz w:val="28"/>
        </w:rPr>
        <w:t xml:space="preserve"> </w:t>
      </w:r>
      <w:r>
        <w:rPr>
          <w:b/>
          <w:sz w:val="28"/>
          <w:lang w:val="en-IN"/>
        </w:rPr>
        <w:t xml:space="preserve"> </w:t>
      </w:r>
      <w:r w:rsidR="00B265F3">
        <w:rPr>
          <w:b/>
          <w:sz w:val="28"/>
          <w:lang w:val="en-IN"/>
        </w:rPr>
        <w:t>KAVITHA</w:t>
      </w:r>
      <w:proofErr w:type="gramEnd"/>
      <w:r w:rsidR="00B265F3">
        <w:rPr>
          <w:b/>
          <w:sz w:val="28"/>
          <w:lang w:val="en-IN"/>
        </w:rPr>
        <w:t xml:space="preserve"> R</w:t>
      </w:r>
    </w:p>
    <w:p w14:paraId="46A4B06A" w14:textId="28F41700" w:rsidR="006B426B" w:rsidRDefault="000C4A77">
      <w:pPr>
        <w:spacing w:line="544" w:lineRule="auto"/>
        <w:ind w:left="346" w:right="7329" w:firstLine="79"/>
        <w:rPr>
          <w:rFonts w:ascii="Arial" w:hAnsi="Arial" w:cs="Arial"/>
          <w:b/>
          <w:bCs/>
          <w:sz w:val="28"/>
          <w:lang w:val="en-IN"/>
        </w:rPr>
      </w:pPr>
      <w:r>
        <w:rPr>
          <w:b/>
          <w:sz w:val="28"/>
        </w:rPr>
        <w:t>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Statement:</w:t>
      </w:r>
      <w:r>
        <w:rPr>
          <w:b/>
          <w:sz w:val="28"/>
          <w:lang w:val="en-IN"/>
        </w:rPr>
        <w:t xml:space="preserve"> </w:t>
      </w:r>
      <w:r>
        <w:rPr>
          <w:rFonts w:ascii="Arial" w:eastAsia="Montserrat" w:hAnsi="Arial" w:cs="Arial"/>
          <w:b/>
          <w:bCs/>
          <w:sz w:val="21"/>
          <w:szCs w:val="21"/>
          <w:shd w:val="clear" w:color="auto" w:fill="FFFFFF"/>
        </w:rPr>
        <w:t>Employees in the</w:t>
      </w:r>
      <w:r>
        <w:rPr>
          <w:rFonts w:ascii="Arial" w:eastAsia="Montserrat" w:hAnsi="Arial" w:cs="Arial"/>
          <w:b/>
          <w:bCs/>
          <w:sz w:val="21"/>
          <w:szCs w:val="21"/>
          <w:shd w:val="clear" w:color="auto" w:fill="FFFFFF"/>
          <w:lang w:val="en-IN"/>
        </w:rPr>
        <w:t xml:space="preserve"> </w:t>
      </w:r>
      <w:r>
        <w:rPr>
          <w:rFonts w:ascii="Arial" w:eastAsia="Montserrat" w:hAnsi="Arial" w:cs="Arial"/>
          <w:b/>
          <w:bCs/>
          <w:sz w:val="21"/>
          <w:szCs w:val="21"/>
          <w:shd w:val="clear" w:color="auto" w:fill="FFFFFF"/>
        </w:rPr>
        <w:t>organization need a quick and efficient way to request laptops for work.</w:t>
      </w:r>
    </w:p>
    <w:p w14:paraId="46A4B06B" w14:textId="77777777" w:rsidR="006B426B" w:rsidRDefault="000C4A77">
      <w:pPr>
        <w:spacing w:before="2"/>
        <w:ind w:left="346"/>
        <w:rPr>
          <w:b/>
          <w:sz w:val="28"/>
          <w:lang w:val="en-IN"/>
        </w:rPr>
      </w:pPr>
      <w:r>
        <w:rPr>
          <w:b/>
          <w:spacing w:val="-2"/>
          <w:sz w:val="28"/>
        </w:rPr>
        <w:t>Objective:</w:t>
      </w:r>
      <w:r>
        <w:rPr>
          <w:b/>
          <w:spacing w:val="-2"/>
          <w:sz w:val="28"/>
          <w:lang w:val="en-IN"/>
        </w:rPr>
        <w:t xml:space="preserve"> Requesting a </w:t>
      </w:r>
      <w:proofErr w:type="spellStart"/>
      <w:r>
        <w:rPr>
          <w:b/>
          <w:spacing w:val="-2"/>
          <w:sz w:val="28"/>
          <w:lang w:val="en-IN"/>
        </w:rPr>
        <w:t>Catalog</w:t>
      </w:r>
      <w:proofErr w:type="spellEnd"/>
      <w:r>
        <w:rPr>
          <w:b/>
          <w:spacing w:val="-2"/>
          <w:sz w:val="28"/>
          <w:lang w:val="en-IN"/>
        </w:rPr>
        <w:t xml:space="preserve"> Item</w:t>
      </w:r>
    </w:p>
    <w:p w14:paraId="46A4B06C" w14:textId="77777777" w:rsidR="006B426B" w:rsidRDefault="006B426B">
      <w:pPr>
        <w:pStyle w:val="BodyText"/>
        <w:spacing w:before="84"/>
        <w:rPr>
          <w:b/>
          <w:sz w:val="28"/>
        </w:rPr>
      </w:pPr>
    </w:p>
    <w:p w14:paraId="46A4B06D" w14:textId="77777777" w:rsidR="006B426B" w:rsidRDefault="000C4A77">
      <w:pPr>
        <w:ind w:left="360"/>
        <w:rPr>
          <w:b/>
          <w:sz w:val="28"/>
          <w:lang w:val="en-IN"/>
        </w:rPr>
      </w:pPr>
      <w:r>
        <w:rPr>
          <w:b/>
          <w:spacing w:val="-2"/>
          <w:sz w:val="28"/>
        </w:rPr>
        <w:t>Skills:</w:t>
      </w:r>
      <w:r>
        <w:rPr>
          <w:b/>
          <w:spacing w:val="-2"/>
          <w:sz w:val="28"/>
          <w:lang w:val="en-IN"/>
        </w:rPr>
        <w:t xml:space="preserve"> </w:t>
      </w:r>
      <w:proofErr w:type="spellStart"/>
      <w:r>
        <w:rPr>
          <w:rFonts w:eastAsia="sans-serif"/>
          <w:b/>
          <w:shd w:val="clear" w:color="auto" w:fill="FFFFFF"/>
        </w:rPr>
        <w:t>UIPath</w:t>
      </w:r>
      <w:proofErr w:type="spellEnd"/>
      <w:r>
        <w:rPr>
          <w:rFonts w:eastAsia="sans-serif"/>
          <w:b/>
          <w:shd w:val="clear" w:color="auto" w:fill="FFFFFF"/>
        </w:rPr>
        <w:t xml:space="preserve"> </w:t>
      </w:r>
      <w:proofErr w:type="spellStart"/>
      <w:proofErr w:type="gramStart"/>
      <w:r>
        <w:rPr>
          <w:rFonts w:eastAsia="sans-serif"/>
          <w:b/>
          <w:shd w:val="clear" w:color="auto" w:fill="FFFFFF"/>
        </w:rPr>
        <w:t>RPA,Tanzu</w:t>
      </w:r>
      <w:proofErr w:type="spellEnd"/>
      <w:proofErr w:type="gramEnd"/>
      <w:r>
        <w:rPr>
          <w:rFonts w:eastAsia="sans-serif"/>
          <w:b/>
          <w:shd w:val="clear" w:color="auto" w:fill="FFFFFF"/>
        </w:rPr>
        <w:t xml:space="preserve"> Application Service</w:t>
      </w:r>
      <w:r>
        <w:rPr>
          <w:b/>
          <w:spacing w:val="-2"/>
          <w:sz w:val="28"/>
          <w:lang w:val="en-IN"/>
        </w:rPr>
        <w:t xml:space="preserve">  </w:t>
      </w:r>
    </w:p>
    <w:p w14:paraId="46A4B06E" w14:textId="77777777" w:rsidR="006B426B" w:rsidRDefault="006B426B">
      <w:pPr>
        <w:pStyle w:val="BodyText"/>
        <w:spacing w:before="95"/>
        <w:rPr>
          <w:b/>
          <w:sz w:val="28"/>
        </w:rPr>
      </w:pPr>
    </w:p>
    <w:p w14:paraId="46A4B06F" w14:textId="77777777" w:rsidR="006B426B" w:rsidRDefault="000C4A77">
      <w:pPr>
        <w:ind w:left="346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46A4B070" w14:textId="77777777" w:rsidR="006B426B" w:rsidRDefault="006B426B">
      <w:pPr>
        <w:pStyle w:val="BodyText"/>
        <w:spacing w:before="129"/>
        <w:rPr>
          <w:b/>
          <w:sz w:val="28"/>
        </w:rPr>
      </w:pPr>
    </w:p>
    <w:p w14:paraId="46A4B071" w14:textId="77777777" w:rsidR="006B426B" w:rsidRDefault="000C4A77">
      <w:pPr>
        <w:ind w:left="624"/>
        <w:rPr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  <w:lang w:val="en-IN"/>
        </w:rPr>
        <w:t>Create Local Update Set</w:t>
      </w:r>
    </w:p>
    <w:p w14:paraId="46A4B072" w14:textId="77777777" w:rsidR="006B426B" w:rsidRDefault="006B426B">
      <w:pPr>
        <w:pStyle w:val="BodyText"/>
        <w:spacing w:before="45"/>
        <w:rPr>
          <w:b/>
          <w:sz w:val="28"/>
        </w:rPr>
      </w:pPr>
    </w:p>
    <w:p w14:paraId="46A4B073" w14:textId="77777777" w:rsidR="006B426B" w:rsidRDefault="000C4A77">
      <w:pPr>
        <w:ind w:left="624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  <w:lang w:val="en-IN"/>
        </w:rPr>
        <w:t>Local Update Set</w:t>
      </w:r>
    </w:p>
    <w:p w14:paraId="46A4B074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spacing w:before="128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46A4B075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</w:t>
      </w:r>
      <w:proofErr w:type="spellStart"/>
      <w:r>
        <w:rPr>
          <w:spacing w:val="-4"/>
          <w:sz w:val="24"/>
          <w:lang w:val="en-IN"/>
        </w:rPr>
        <w:t>pdate</w:t>
      </w:r>
      <w:proofErr w:type="spellEnd"/>
      <w:r>
        <w:rPr>
          <w:spacing w:val="-4"/>
          <w:sz w:val="24"/>
          <w:lang w:val="en-IN"/>
        </w:rPr>
        <w:t xml:space="preserve"> sets</w:t>
      </w:r>
    </w:p>
    <w:p w14:paraId="46A4B076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spacing w:before="37"/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lang w:val="en-IN"/>
        </w:rPr>
        <w:t xml:space="preserve">locate update </w:t>
      </w:r>
      <w:proofErr w:type="gramStart"/>
      <w:r>
        <w:rPr>
          <w:spacing w:val="-1"/>
          <w:sz w:val="24"/>
          <w:lang w:val="en-IN"/>
        </w:rPr>
        <w:t xml:space="preserve">sets 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  <w:lang w:val="en-IN"/>
        </w:rPr>
        <w:t>update sets</w:t>
      </w:r>
    </w:p>
    <w:p w14:paraId="46A4B077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46A4B078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create </w:t>
      </w:r>
      <w:proofErr w:type="gramStart"/>
      <w:r>
        <w:rPr>
          <w:sz w:val="24"/>
        </w:rPr>
        <w:t>a</w:t>
      </w:r>
      <w:proofErr w:type="gramEnd"/>
      <w:r>
        <w:rPr>
          <w:spacing w:val="-2"/>
          <w:sz w:val="24"/>
        </w:rPr>
        <w:t xml:space="preserve"> </w:t>
      </w:r>
      <w:r>
        <w:rPr>
          <w:spacing w:val="-2"/>
          <w:sz w:val="24"/>
          <w:lang w:val="en-IN"/>
        </w:rPr>
        <w:t>update set as “Laptop Request”</w:t>
      </w:r>
    </w:p>
    <w:p w14:paraId="46A4B079" w14:textId="77777777" w:rsidR="006B426B" w:rsidRDefault="000C4A77">
      <w:pPr>
        <w:pStyle w:val="ListParagraph"/>
        <w:numPr>
          <w:ilvl w:val="0"/>
          <w:numId w:val="1"/>
        </w:numPr>
        <w:tabs>
          <w:tab w:val="left" w:pos="1065"/>
        </w:tabs>
        <w:ind w:left="1065" w:hanging="359"/>
        <w:rPr>
          <w:sz w:val="24"/>
        </w:rPr>
        <w:sectPr w:rsidR="006B426B">
          <w:headerReference w:type="default" r:id="rId7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  <w:r>
        <w:rPr>
          <w:spacing w:val="-2"/>
          <w:sz w:val="24"/>
          <w:lang w:val="en-IN"/>
        </w:rPr>
        <w:t xml:space="preserve"> or make current </w:t>
      </w:r>
    </w:p>
    <w:p w14:paraId="46A4B07A" w14:textId="77777777" w:rsidR="006B426B" w:rsidRDefault="006B426B">
      <w:pPr>
        <w:pStyle w:val="BodyText"/>
        <w:spacing w:before="11"/>
        <w:rPr>
          <w:sz w:val="6"/>
        </w:rPr>
      </w:pPr>
    </w:p>
    <w:p w14:paraId="46A4B07B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26" wp14:editId="46A4B127">
            <wp:extent cx="4981575" cy="2857500"/>
            <wp:effectExtent l="0" t="0" r="9525" b="0"/>
            <wp:docPr id="3" name="Image 3" descr="C:/Users/ADMIN/Desktop/DOCUMENTATION/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/Users/ADMIN/Desktop/DOCUMENTATION/1.png1"/>
                    <pic:cNvPicPr/>
                  </pic:nvPicPr>
                  <pic:blipFill>
                    <a:blip r:embed="rId8"/>
                    <a:srcRect l="978" r="978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7C" w14:textId="77777777" w:rsidR="006B426B" w:rsidRDefault="000C4A77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5680" behindDoc="1" locked="0" layoutInCell="1" allowOverlap="1" wp14:anchorId="46A4B128" wp14:editId="46A4B129">
            <wp:simplePos x="0" y="0"/>
            <wp:positionH relativeFrom="page">
              <wp:posOffset>990600</wp:posOffset>
            </wp:positionH>
            <wp:positionV relativeFrom="paragraph">
              <wp:posOffset>212090</wp:posOffset>
            </wp:positionV>
            <wp:extent cx="4980940" cy="2889250"/>
            <wp:effectExtent l="0" t="0" r="10160" b="6350"/>
            <wp:wrapTopAndBottom/>
            <wp:docPr id="4" name="Image 4" descr="C:/Users/ADMIN/Desktop/DOCUMENTATION/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/Users/ADMIN/Desktop/DOCUMENTATION/2.png2"/>
                    <pic:cNvPicPr/>
                  </pic:nvPicPr>
                  <pic:blipFill>
                    <a:blip r:embed="rId9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B07D" w14:textId="77777777" w:rsidR="006B426B" w:rsidRDefault="006B426B">
      <w:pPr>
        <w:pStyle w:val="BodyText"/>
        <w:spacing w:before="2"/>
      </w:pPr>
    </w:p>
    <w:p w14:paraId="46A4B07E" w14:textId="77777777" w:rsidR="006B426B" w:rsidRDefault="000C4A7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Times New Roman" w:eastAsia="sans-serif" w:hAnsi="Times New Roman" w:hint="default"/>
          <w:color w:val="35475C"/>
          <w:sz w:val="28"/>
          <w:szCs w:val="28"/>
        </w:rPr>
      </w:pPr>
      <w:r>
        <w:rPr>
          <w:rFonts w:ascii="Times New Roman" w:hAnsi="Times New Roman" w:hint="default"/>
          <w:sz w:val="28"/>
        </w:rPr>
        <w:t>Milestone</w:t>
      </w:r>
      <w:r>
        <w:rPr>
          <w:rFonts w:ascii="Times New Roman" w:hAnsi="Times New Roman" w:hint="default"/>
          <w:spacing w:val="-3"/>
          <w:sz w:val="28"/>
        </w:rPr>
        <w:t xml:space="preserve"> </w:t>
      </w:r>
      <w:proofErr w:type="gramStart"/>
      <w:r>
        <w:rPr>
          <w:rFonts w:ascii="Times New Roman" w:hAnsi="Times New Roman" w:hint="default"/>
          <w:sz w:val="28"/>
        </w:rPr>
        <w:t>2</w:t>
      </w:r>
      <w:r>
        <w:rPr>
          <w:rFonts w:ascii="Times New Roman" w:hAnsi="Times New Roman" w:hint="default"/>
          <w:spacing w:val="-3"/>
          <w:sz w:val="28"/>
        </w:rPr>
        <w:t xml:space="preserve"> </w:t>
      </w:r>
      <w:r>
        <w:rPr>
          <w:rFonts w:ascii="Times New Roman" w:hAnsi="Times New Roman" w:hint="default"/>
          <w:sz w:val="28"/>
        </w:rPr>
        <w:t>:</w:t>
      </w:r>
      <w:proofErr w:type="gramEnd"/>
      <w:r>
        <w:rPr>
          <w:rFonts w:ascii="Times New Roman" w:hAnsi="Times New Roman" w:hint="default"/>
          <w:spacing w:val="-5"/>
          <w:sz w:val="28"/>
        </w:rPr>
        <w:t xml:space="preserve"> </w:t>
      </w:r>
      <w:r>
        <w:rPr>
          <w:rFonts w:ascii="Times New Roman" w:eastAsia="sans-serif" w:hAnsi="Times New Roman" w:hint="default"/>
          <w:color w:val="35475C"/>
          <w:sz w:val="28"/>
          <w:szCs w:val="28"/>
          <w:shd w:val="clear" w:color="auto" w:fill="FFFFFF"/>
        </w:rPr>
        <w:t>Create Service Catalog Item</w:t>
      </w:r>
    </w:p>
    <w:p w14:paraId="46A4B07F" w14:textId="77777777" w:rsidR="006B426B" w:rsidRDefault="006B426B">
      <w:pPr>
        <w:ind w:left="346"/>
        <w:rPr>
          <w:b/>
          <w:sz w:val="28"/>
        </w:rPr>
      </w:pPr>
    </w:p>
    <w:p w14:paraId="46A4B080" w14:textId="77777777" w:rsidR="006B426B" w:rsidRDefault="006B426B">
      <w:pPr>
        <w:rPr>
          <w:b/>
          <w:sz w:val="28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081" w14:textId="77777777" w:rsidR="006B426B" w:rsidRDefault="000C4A77">
      <w:pPr>
        <w:spacing w:before="81"/>
        <w:ind w:left="470"/>
        <w:rPr>
          <w:b/>
          <w:sz w:val="28"/>
          <w:lang w:val="en-IN"/>
        </w:rPr>
      </w:pPr>
      <w:r>
        <w:rPr>
          <w:b/>
          <w:sz w:val="28"/>
        </w:rPr>
        <w:lastRenderedPageBreak/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pacing w:val="-5"/>
          <w:sz w:val="28"/>
          <w:lang w:val="en-IN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  <w:lang w:val="en-IN"/>
        </w:rPr>
        <w:t xml:space="preserve">Service </w:t>
      </w:r>
      <w:proofErr w:type="spellStart"/>
      <w:r>
        <w:rPr>
          <w:b/>
          <w:sz w:val="28"/>
          <w:lang w:val="en-IN"/>
        </w:rPr>
        <w:t>Catalog</w:t>
      </w:r>
      <w:proofErr w:type="spellEnd"/>
      <w:r>
        <w:rPr>
          <w:b/>
          <w:sz w:val="28"/>
          <w:lang w:val="en-IN"/>
        </w:rPr>
        <w:t xml:space="preserve"> Item</w:t>
      </w:r>
    </w:p>
    <w:p w14:paraId="46A4B082" w14:textId="77777777" w:rsidR="006B426B" w:rsidRDefault="006B426B">
      <w:pPr>
        <w:pStyle w:val="BodyText"/>
        <w:spacing w:before="79"/>
        <w:rPr>
          <w:b/>
          <w:sz w:val="28"/>
        </w:rPr>
      </w:pPr>
    </w:p>
    <w:p w14:paraId="46A4B083" w14:textId="77777777" w:rsidR="006B426B" w:rsidRDefault="000C4A77">
      <w:pPr>
        <w:pStyle w:val="ListParagraph"/>
        <w:numPr>
          <w:ilvl w:val="0"/>
          <w:numId w:val="2"/>
        </w:numPr>
        <w:tabs>
          <w:tab w:val="left" w:pos="1065"/>
        </w:tabs>
        <w:spacing w:before="0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46A4B084" w14:textId="77777777" w:rsidR="006B426B" w:rsidRDefault="000C4A77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  <w:lang w:val="en-IN"/>
        </w:rPr>
        <w:t xml:space="preserve">service </w:t>
      </w:r>
      <w:proofErr w:type="spellStart"/>
      <w:r>
        <w:rPr>
          <w:sz w:val="24"/>
          <w:lang w:val="en-IN"/>
        </w:rPr>
        <w:t>catalog</w:t>
      </w:r>
      <w:proofErr w:type="spellEnd"/>
    </w:p>
    <w:p w14:paraId="46A4B085" w14:textId="77777777" w:rsidR="006B426B" w:rsidRDefault="000C4A77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  <w:lang w:val="en-IN"/>
        </w:rPr>
        <w:t>maintain items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z w:val="24"/>
          <w:lang w:val="en-IN"/>
        </w:rPr>
        <w:t xml:space="preserve"> </w:t>
      </w:r>
      <w:proofErr w:type="spellStart"/>
      <w:r>
        <w:rPr>
          <w:spacing w:val="-2"/>
          <w:sz w:val="24"/>
          <w:lang w:val="en-IN"/>
        </w:rPr>
        <w:t>catalog</w:t>
      </w:r>
      <w:proofErr w:type="spellEnd"/>
      <w:r>
        <w:rPr>
          <w:spacing w:val="-2"/>
          <w:sz w:val="24"/>
          <w:lang w:val="en-IN"/>
        </w:rPr>
        <w:t xml:space="preserve"> definitions</w:t>
      </w:r>
    </w:p>
    <w:p w14:paraId="46A4B086" w14:textId="77777777" w:rsidR="006B426B" w:rsidRDefault="000C4A77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46A4B087" w14:textId="77777777" w:rsidR="006B426B" w:rsidRDefault="000C4A77">
      <w:pPr>
        <w:pStyle w:val="NormalWeb"/>
        <w:spacing w:beforeAutospacing="0" w:afterAutospacing="0" w:line="21" w:lineRule="atLeast"/>
        <w:ind w:firstLineChars="300" w:firstLine="720"/>
        <w:jc w:val="both"/>
        <w:rPr>
          <w:rFonts w:eastAsia="sans-serif"/>
          <w:color w:val="35475C"/>
          <w:shd w:val="clear" w:color="auto" w:fill="FFFFFF"/>
        </w:rPr>
      </w:pPr>
      <w:r>
        <w:rPr>
          <w:rFonts w:eastAsia="sans-serif"/>
          <w:color w:val="35475C"/>
          <w:shd w:val="clear" w:color="auto" w:fill="FFFFFF"/>
          <w:lang w:val="en-IN"/>
        </w:rPr>
        <w:t>5.</w:t>
      </w:r>
      <w:r>
        <w:rPr>
          <w:rFonts w:eastAsia="sans-serif"/>
          <w:color w:val="35475C"/>
          <w:shd w:val="clear" w:color="auto" w:fill="FFFFFF"/>
        </w:rPr>
        <w:t>Fill the following details to create a new catalog item</w:t>
      </w:r>
    </w:p>
    <w:p w14:paraId="46A4B088" w14:textId="77777777" w:rsidR="006B426B" w:rsidRDefault="000C4A77">
      <w:pPr>
        <w:pStyle w:val="NormalWeb"/>
        <w:spacing w:beforeAutospacing="0" w:afterAutospacing="0" w:line="21" w:lineRule="atLeast"/>
        <w:ind w:left="720"/>
        <w:jc w:val="both"/>
        <w:rPr>
          <w:rFonts w:eastAsia="sans-serif"/>
          <w:color w:val="35475C"/>
          <w:sz w:val="21"/>
          <w:szCs w:val="21"/>
        </w:rPr>
      </w:pPr>
      <w:r>
        <w:rPr>
          <w:rFonts w:eastAsia="sans-serif"/>
          <w:color w:val="000000"/>
          <w:shd w:val="clear" w:color="auto" w:fill="FFFFFF"/>
        </w:rPr>
        <w:t>Name: Laptop Request</w:t>
      </w:r>
    </w:p>
    <w:p w14:paraId="46A4B089" w14:textId="77777777" w:rsidR="006B426B" w:rsidRDefault="000C4A77">
      <w:pPr>
        <w:pStyle w:val="NormalWeb"/>
        <w:shd w:val="clear" w:color="auto" w:fill="FFFFFF"/>
        <w:spacing w:beforeAutospacing="0" w:afterAutospacing="0" w:line="21" w:lineRule="atLeast"/>
        <w:jc w:val="both"/>
        <w:rPr>
          <w:rFonts w:eastAsia="sans-serif"/>
          <w:color w:val="35475C"/>
          <w:sz w:val="21"/>
          <w:szCs w:val="21"/>
        </w:rPr>
      </w:pPr>
      <w:r>
        <w:rPr>
          <w:rFonts w:eastAsia="sans-serif"/>
          <w:color w:val="000000"/>
          <w:shd w:val="clear" w:color="auto" w:fill="FFFFFF"/>
        </w:rPr>
        <w:t>            Catalog: service Catalog</w:t>
      </w:r>
    </w:p>
    <w:p w14:paraId="46A4B08A" w14:textId="77777777" w:rsidR="006B426B" w:rsidRDefault="000C4A77">
      <w:pPr>
        <w:pStyle w:val="NormalWeb"/>
        <w:shd w:val="clear" w:color="auto" w:fill="FFFFFF"/>
        <w:spacing w:beforeAutospacing="0" w:afterAutospacing="0" w:line="21" w:lineRule="atLeast"/>
        <w:jc w:val="both"/>
        <w:rPr>
          <w:rFonts w:eastAsia="sans-serif"/>
          <w:color w:val="35475C"/>
          <w:sz w:val="21"/>
          <w:szCs w:val="21"/>
        </w:rPr>
      </w:pPr>
      <w:r>
        <w:rPr>
          <w:rFonts w:eastAsia="sans-serif"/>
          <w:color w:val="000000"/>
          <w:shd w:val="clear" w:color="auto" w:fill="FFFFFF"/>
        </w:rPr>
        <w:t>            Category: Hardware</w:t>
      </w:r>
    </w:p>
    <w:p w14:paraId="46A4B08B" w14:textId="77777777" w:rsidR="006B426B" w:rsidRDefault="000C4A77">
      <w:pPr>
        <w:pStyle w:val="NormalWeb"/>
        <w:shd w:val="clear" w:color="auto" w:fill="FFFFFF"/>
        <w:spacing w:beforeAutospacing="0" w:afterAutospacing="0" w:line="21" w:lineRule="atLeast"/>
        <w:jc w:val="both"/>
        <w:rPr>
          <w:rFonts w:eastAsia="sans-serif"/>
          <w:color w:val="35475C"/>
          <w:sz w:val="21"/>
          <w:szCs w:val="21"/>
        </w:rPr>
      </w:pPr>
      <w:r>
        <w:rPr>
          <w:rFonts w:eastAsia="sans-serif"/>
          <w:color w:val="000000"/>
          <w:shd w:val="clear" w:color="auto" w:fill="FFFFFF"/>
        </w:rPr>
        <w:t>            Short Description: Use this item to request a new laptop</w:t>
      </w:r>
    </w:p>
    <w:p w14:paraId="46A4B08C" w14:textId="77777777" w:rsidR="006B426B" w:rsidRDefault="000C4A77">
      <w:pPr>
        <w:pStyle w:val="ListParagraph"/>
        <w:tabs>
          <w:tab w:val="left" w:pos="1065"/>
        </w:tabs>
        <w:ind w:left="706" w:firstLine="0"/>
        <w:rPr>
          <w:sz w:val="24"/>
        </w:rPr>
      </w:pPr>
      <w:r>
        <w:rPr>
          <w:sz w:val="24"/>
          <w:lang w:val="en-IN"/>
        </w:rPr>
        <w:t>6.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14:paraId="46A4B08D" w14:textId="77777777" w:rsidR="006B426B" w:rsidRDefault="006B426B">
      <w:pPr>
        <w:pStyle w:val="BodyText"/>
        <w:spacing w:before="0"/>
        <w:rPr>
          <w:sz w:val="20"/>
        </w:rPr>
      </w:pPr>
    </w:p>
    <w:p w14:paraId="46A4B08E" w14:textId="77777777" w:rsidR="006B426B" w:rsidRDefault="006B426B">
      <w:pPr>
        <w:pStyle w:val="BodyText"/>
        <w:spacing w:before="0"/>
        <w:rPr>
          <w:sz w:val="20"/>
        </w:rPr>
      </w:pPr>
    </w:p>
    <w:p w14:paraId="46A4B08F" w14:textId="77777777" w:rsidR="006B426B" w:rsidRDefault="000C4A77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46A4B12A" wp14:editId="46A4B12B">
            <wp:simplePos x="0" y="0"/>
            <wp:positionH relativeFrom="page">
              <wp:posOffset>990600</wp:posOffset>
            </wp:positionH>
            <wp:positionV relativeFrom="paragraph">
              <wp:posOffset>213360</wp:posOffset>
            </wp:positionV>
            <wp:extent cx="4980940" cy="2889250"/>
            <wp:effectExtent l="0" t="0" r="10160" b="6350"/>
            <wp:wrapTopAndBottom/>
            <wp:docPr id="5" name="Image 5" descr="C:/Users/ADMIN/Desktop/DOCUMENTATION/3.pn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/Users/ADMIN/Desktop/DOCUMENTATION/3.png3"/>
                    <pic:cNvPicPr/>
                  </pic:nvPicPr>
                  <pic:blipFill>
                    <a:blip r:embed="rId10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B090" w14:textId="77777777" w:rsidR="006B426B" w:rsidRDefault="006B426B">
      <w:pPr>
        <w:pStyle w:val="BodyText"/>
        <w:spacing w:before="0"/>
      </w:pPr>
    </w:p>
    <w:p w14:paraId="46A4B091" w14:textId="77777777" w:rsidR="006B426B" w:rsidRDefault="006B426B">
      <w:pPr>
        <w:pStyle w:val="BodyText"/>
        <w:spacing w:before="0"/>
      </w:pPr>
    </w:p>
    <w:p w14:paraId="46A4B092" w14:textId="77777777" w:rsidR="006B426B" w:rsidRDefault="006B426B">
      <w:pPr>
        <w:pStyle w:val="BodyText"/>
        <w:spacing w:before="132"/>
      </w:pPr>
    </w:p>
    <w:p w14:paraId="46A4B093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  <w:lang w:val="en-IN"/>
        </w:rPr>
        <w:t>Variables</w:t>
      </w:r>
    </w:p>
    <w:p w14:paraId="46A4B094" w14:textId="77777777" w:rsidR="006B426B" w:rsidRDefault="006B426B">
      <w:pPr>
        <w:pStyle w:val="BodyText"/>
        <w:spacing w:before="86"/>
        <w:rPr>
          <w:b/>
          <w:sz w:val="28"/>
        </w:rPr>
      </w:pPr>
    </w:p>
    <w:p w14:paraId="46A4B095" w14:textId="77777777" w:rsidR="006B426B" w:rsidRDefault="000C4A77">
      <w:pPr>
        <w:ind w:left="540"/>
        <w:rPr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lang w:val="en-IN"/>
        </w:rPr>
        <w:t>Add Variables</w:t>
      </w:r>
    </w:p>
    <w:p w14:paraId="46A4B096" w14:textId="77777777" w:rsidR="006B426B" w:rsidRDefault="006B426B">
      <w:pPr>
        <w:pStyle w:val="BodyText"/>
        <w:spacing w:before="11"/>
        <w:rPr>
          <w:b/>
          <w:sz w:val="28"/>
        </w:rPr>
      </w:pPr>
    </w:p>
    <w:p w14:paraId="46A4B097" w14:textId="77777777" w:rsidR="006B426B" w:rsidRDefault="000C4A77">
      <w:pPr>
        <w:pStyle w:val="ListParagraph"/>
        <w:tabs>
          <w:tab w:val="left" w:pos="1065"/>
        </w:tabs>
        <w:spacing w:before="0"/>
        <w:ind w:left="706" w:firstLine="0"/>
        <w:rPr>
          <w:sz w:val="20"/>
        </w:rPr>
      </w:pPr>
      <w:r>
        <w:rPr>
          <w:sz w:val="20"/>
          <w:lang w:val="en-IN"/>
        </w:rPr>
        <w:t xml:space="preserve">Step1: After saving the </w:t>
      </w:r>
      <w:proofErr w:type="spellStart"/>
      <w:r>
        <w:rPr>
          <w:sz w:val="20"/>
          <w:lang w:val="en-IN"/>
        </w:rPr>
        <w:t>Catalog</w:t>
      </w:r>
      <w:proofErr w:type="spellEnd"/>
      <w:r>
        <w:rPr>
          <w:sz w:val="20"/>
          <w:lang w:val="en-IN"/>
        </w:rPr>
        <w:t xml:space="preserve"> item from scroll down click on </w:t>
      </w:r>
      <w:proofErr w:type="gramStart"/>
      <w:r>
        <w:rPr>
          <w:sz w:val="20"/>
          <w:lang w:val="en-IN"/>
        </w:rPr>
        <w:t>variables(</w:t>
      </w:r>
      <w:proofErr w:type="gramEnd"/>
      <w:r>
        <w:rPr>
          <w:sz w:val="20"/>
          <w:lang w:val="en-IN"/>
        </w:rPr>
        <w:t>related list)</w:t>
      </w:r>
    </w:p>
    <w:p w14:paraId="46A4B098" w14:textId="77777777" w:rsidR="006B426B" w:rsidRDefault="000C4A77">
      <w:pPr>
        <w:pStyle w:val="ListParagraph"/>
        <w:tabs>
          <w:tab w:val="left" w:pos="1065"/>
        </w:tabs>
        <w:spacing w:before="0"/>
        <w:ind w:left="706" w:firstLine="0"/>
        <w:rPr>
          <w:sz w:val="20"/>
          <w:lang w:val="en-IN"/>
        </w:rPr>
      </w:pPr>
      <w:r>
        <w:rPr>
          <w:sz w:val="20"/>
          <w:lang w:val="en-IN"/>
        </w:rPr>
        <w:t>Click on new and enter the details as below</w:t>
      </w:r>
    </w:p>
    <w:p w14:paraId="46A4B099" w14:textId="77777777" w:rsidR="006B426B" w:rsidRDefault="000C4A77">
      <w:pPr>
        <w:pStyle w:val="ListParagraph"/>
        <w:numPr>
          <w:ilvl w:val="0"/>
          <w:numId w:val="3"/>
        </w:numPr>
        <w:tabs>
          <w:tab w:val="clear" w:pos="312"/>
          <w:tab w:val="left" w:pos="1065"/>
        </w:tabs>
        <w:spacing w:before="0"/>
        <w:ind w:left="706"/>
        <w:rPr>
          <w:sz w:val="20"/>
          <w:lang w:val="en-IN"/>
        </w:rPr>
      </w:pPr>
      <w:proofErr w:type="gramStart"/>
      <w:r>
        <w:rPr>
          <w:sz w:val="20"/>
          <w:lang w:val="en-IN"/>
        </w:rPr>
        <w:t>Variable  1</w:t>
      </w:r>
      <w:proofErr w:type="gramEnd"/>
      <w:r>
        <w:rPr>
          <w:sz w:val="20"/>
          <w:lang w:val="en-IN"/>
        </w:rPr>
        <w:t>:Laptop Model</w:t>
      </w:r>
    </w:p>
    <w:p w14:paraId="46A4B09A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Type: Single line Text</w:t>
      </w:r>
    </w:p>
    <w:p w14:paraId="46A4B09B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</w:t>
      </w:r>
      <w:proofErr w:type="gramStart"/>
      <w:r>
        <w:rPr>
          <w:sz w:val="20"/>
          <w:lang w:val="en-IN"/>
        </w:rPr>
        <w:t>Name :</w:t>
      </w:r>
      <w:proofErr w:type="gramEnd"/>
      <w:r>
        <w:rPr>
          <w:sz w:val="20"/>
          <w:lang w:val="en-IN"/>
        </w:rPr>
        <w:t xml:space="preserve"> </w:t>
      </w:r>
      <w:proofErr w:type="spellStart"/>
      <w:r>
        <w:rPr>
          <w:sz w:val="20"/>
          <w:lang w:val="en-IN"/>
        </w:rPr>
        <w:t>laptop_model</w:t>
      </w:r>
      <w:proofErr w:type="spellEnd"/>
    </w:p>
    <w:p w14:paraId="46A4B09C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Order:100</w:t>
      </w:r>
    </w:p>
    <w:p w14:paraId="46A4B09D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>Click on Submit</w:t>
      </w:r>
    </w:p>
    <w:p w14:paraId="46A4B09E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proofErr w:type="gramStart"/>
      <w:r>
        <w:rPr>
          <w:sz w:val="20"/>
          <w:lang w:val="en-IN"/>
        </w:rPr>
        <w:t>Again</w:t>
      </w:r>
      <w:proofErr w:type="gramEnd"/>
      <w:r>
        <w:rPr>
          <w:sz w:val="20"/>
          <w:lang w:val="en-IN"/>
        </w:rPr>
        <w:t xml:space="preserve"> click on new and add Remaining Variables in the </w:t>
      </w:r>
      <w:proofErr w:type="gramStart"/>
      <w:r>
        <w:rPr>
          <w:sz w:val="20"/>
          <w:lang w:val="en-IN"/>
        </w:rPr>
        <w:t>above  process</w:t>
      </w:r>
      <w:proofErr w:type="gramEnd"/>
    </w:p>
    <w:p w14:paraId="46A4B09F" w14:textId="77777777" w:rsidR="006B426B" w:rsidRDefault="000C4A77">
      <w:pPr>
        <w:pStyle w:val="ListParagraph"/>
        <w:numPr>
          <w:ilvl w:val="0"/>
          <w:numId w:val="3"/>
        </w:numPr>
        <w:tabs>
          <w:tab w:val="clear" w:pos="312"/>
          <w:tab w:val="left" w:pos="1065"/>
        </w:tabs>
        <w:spacing w:before="0"/>
        <w:ind w:left="706"/>
        <w:rPr>
          <w:sz w:val="20"/>
        </w:rPr>
      </w:pPr>
      <w:r>
        <w:rPr>
          <w:sz w:val="20"/>
          <w:lang w:val="en-IN"/>
        </w:rPr>
        <w:t>2.</w:t>
      </w:r>
      <w:proofErr w:type="gramStart"/>
      <w:r>
        <w:rPr>
          <w:sz w:val="20"/>
          <w:lang w:val="en-IN"/>
        </w:rPr>
        <w:t>Variable  2</w:t>
      </w:r>
      <w:proofErr w:type="gramEnd"/>
      <w:r>
        <w:rPr>
          <w:sz w:val="20"/>
          <w:lang w:val="en-IN"/>
        </w:rPr>
        <w:t>Justification</w:t>
      </w:r>
    </w:p>
    <w:p w14:paraId="46A4B0A0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Type: Multi line Text</w:t>
      </w:r>
    </w:p>
    <w:p w14:paraId="46A4B0A1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</w:t>
      </w:r>
      <w:proofErr w:type="gramStart"/>
      <w:r>
        <w:rPr>
          <w:sz w:val="20"/>
          <w:lang w:val="en-IN"/>
        </w:rPr>
        <w:t>Name :</w:t>
      </w:r>
      <w:proofErr w:type="gramEnd"/>
      <w:r>
        <w:rPr>
          <w:sz w:val="20"/>
          <w:lang w:val="en-IN"/>
        </w:rPr>
        <w:t xml:space="preserve"> justification</w:t>
      </w:r>
    </w:p>
    <w:p w14:paraId="46A4B0A2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Order:200</w:t>
      </w:r>
    </w:p>
    <w:p w14:paraId="46A4B0A3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lastRenderedPageBreak/>
        <w:t>3.Variable:  Additional Accessories</w:t>
      </w:r>
    </w:p>
    <w:p w14:paraId="46A4B0A4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Type: Checkbox</w:t>
      </w:r>
    </w:p>
    <w:p w14:paraId="46A4B0A5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</w:t>
      </w:r>
      <w:proofErr w:type="gramStart"/>
      <w:r>
        <w:rPr>
          <w:sz w:val="20"/>
          <w:lang w:val="en-IN"/>
        </w:rPr>
        <w:t>Name :</w:t>
      </w:r>
      <w:proofErr w:type="gramEnd"/>
      <w:r>
        <w:rPr>
          <w:sz w:val="20"/>
          <w:lang w:val="en-IN"/>
        </w:rPr>
        <w:t xml:space="preserve"> </w:t>
      </w:r>
      <w:proofErr w:type="spellStart"/>
      <w:r>
        <w:rPr>
          <w:sz w:val="20"/>
          <w:lang w:val="en-IN"/>
        </w:rPr>
        <w:t>additional_accessories</w:t>
      </w:r>
      <w:proofErr w:type="spellEnd"/>
    </w:p>
    <w:p w14:paraId="46A4B0A6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Order:300</w:t>
      </w:r>
    </w:p>
    <w:p w14:paraId="46A4B0A7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4.Variable: </w:t>
      </w:r>
      <w:proofErr w:type="spellStart"/>
      <w:proofErr w:type="gramStart"/>
      <w:r>
        <w:rPr>
          <w:sz w:val="20"/>
          <w:lang w:val="en-IN"/>
        </w:rPr>
        <w:t>Acessories</w:t>
      </w:r>
      <w:proofErr w:type="spellEnd"/>
      <w:r>
        <w:rPr>
          <w:sz w:val="20"/>
          <w:lang w:val="en-IN"/>
        </w:rPr>
        <w:t xml:space="preserve">  Details</w:t>
      </w:r>
      <w:proofErr w:type="gramEnd"/>
    </w:p>
    <w:p w14:paraId="46A4B0A8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Type: Multi line Text</w:t>
      </w:r>
    </w:p>
    <w:p w14:paraId="46A4B0A9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</w:t>
      </w:r>
      <w:proofErr w:type="gramStart"/>
      <w:r>
        <w:rPr>
          <w:sz w:val="20"/>
          <w:lang w:val="en-IN"/>
        </w:rPr>
        <w:t>Name :</w:t>
      </w:r>
      <w:proofErr w:type="gramEnd"/>
      <w:r>
        <w:rPr>
          <w:sz w:val="20"/>
          <w:lang w:val="en-IN"/>
        </w:rPr>
        <w:t xml:space="preserve"> </w:t>
      </w:r>
      <w:proofErr w:type="spellStart"/>
      <w:r>
        <w:rPr>
          <w:sz w:val="20"/>
          <w:lang w:val="en-IN"/>
        </w:rPr>
        <w:t>acessories_details</w:t>
      </w:r>
      <w:proofErr w:type="spellEnd"/>
    </w:p>
    <w:p w14:paraId="46A4B0AA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  Order:400</w:t>
      </w:r>
    </w:p>
    <w:p w14:paraId="46A4B0AB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>Step2:</w:t>
      </w:r>
    </w:p>
    <w:p w14:paraId="46A4B0AC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After adding above variable which are added to newly created </w:t>
      </w:r>
      <w:proofErr w:type="spellStart"/>
      <w:r>
        <w:rPr>
          <w:sz w:val="20"/>
          <w:lang w:val="en-IN"/>
        </w:rPr>
        <w:t>catalog</w:t>
      </w:r>
      <w:proofErr w:type="spellEnd"/>
      <w:r>
        <w:rPr>
          <w:sz w:val="20"/>
          <w:lang w:val="en-IN"/>
        </w:rPr>
        <w:t xml:space="preserve"> item</w:t>
      </w:r>
    </w:p>
    <w:p w14:paraId="46A4B0AD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Then save the </w:t>
      </w:r>
      <w:proofErr w:type="spellStart"/>
      <w:r>
        <w:rPr>
          <w:sz w:val="20"/>
          <w:lang w:val="en-IN"/>
        </w:rPr>
        <w:t>catalog</w:t>
      </w:r>
      <w:proofErr w:type="spellEnd"/>
      <w:r>
        <w:rPr>
          <w:sz w:val="20"/>
          <w:lang w:val="en-IN"/>
        </w:rPr>
        <w:t xml:space="preserve"> item form</w:t>
      </w:r>
    </w:p>
    <w:p w14:paraId="46A4B0AE" w14:textId="77777777" w:rsidR="006B426B" w:rsidRDefault="000C4A77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  <w:r>
        <w:rPr>
          <w:sz w:val="20"/>
          <w:lang w:val="en-IN"/>
        </w:rPr>
        <w:t xml:space="preserve">      </w:t>
      </w:r>
    </w:p>
    <w:p w14:paraId="46A4B0AF" w14:textId="77777777" w:rsidR="006B426B" w:rsidRDefault="006B426B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</w:p>
    <w:p w14:paraId="46A4B0B0" w14:textId="77777777" w:rsidR="006B426B" w:rsidRDefault="006B426B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</w:p>
    <w:p w14:paraId="46A4B0B1" w14:textId="77777777" w:rsidR="006B426B" w:rsidRDefault="006B426B">
      <w:pPr>
        <w:pStyle w:val="ListParagraph"/>
        <w:tabs>
          <w:tab w:val="left" w:pos="1065"/>
        </w:tabs>
        <w:spacing w:before="0"/>
        <w:ind w:left="347" w:firstLine="0"/>
        <w:rPr>
          <w:sz w:val="20"/>
          <w:lang w:val="en-IN"/>
        </w:rPr>
      </w:pPr>
    </w:p>
    <w:p w14:paraId="46A4B0B2" w14:textId="77777777" w:rsidR="006B426B" w:rsidRDefault="006B426B">
      <w:pPr>
        <w:pStyle w:val="BodyText"/>
        <w:spacing w:before="81"/>
        <w:rPr>
          <w:sz w:val="20"/>
        </w:rPr>
      </w:pPr>
    </w:p>
    <w:p w14:paraId="46A4B0B3" w14:textId="77777777" w:rsidR="006B426B" w:rsidRDefault="000C4A77">
      <w:pPr>
        <w:pStyle w:val="BodyText"/>
        <w:spacing w:before="0"/>
        <w:ind w:left="1200"/>
      </w:pPr>
      <w:r>
        <w:rPr>
          <w:noProof/>
          <w:sz w:val="20"/>
        </w:rPr>
        <w:drawing>
          <wp:inline distT="0" distB="0" distL="0" distR="0" wp14:anchorId="46A4B12C" wp14:editId="46A4B12D">
            <wp:extent cx="4981575" cy="2889250"/>
            <wp:effectExtent l="0" t="0" r="9525" b="6350"/>
            <wp:docPr id="6" name="Image 6" descr="C:/Users/ADMIN/Desktop/DOCUMENTATION/4.pn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/Users/ADMIN/Desktop/DOCUMENTATION/4.png4"/>
                    <pic:cNvPicPr/>
                  </pic:nvPicPr>
                  <pic:blipFill>
                    <a:blip r:embed="rId11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B4" w14:textId="77777777" w:rsidR="006B426B" w:rsidRDefault="006B426B">
      <w:pPr>
        <w:pStyle w:val="BodyText"/>
        <w:spacing w:before="0"/>
      </w:pPr>
    </w:p>
    <w:p w14:paraId="46A4B0B5" w14:textId="77777777" w:rsidR="006B426B" w:rsidRDefault="006B426B">
      <w:pPr>
        <w:pStyle w:val="BodyText"/>
        <w:spacing w:before="275"/>
      </w:pPr>
    </w:p>
    <w:p w14:paraId="46A4B0B6" w14:textId="77777777" w:rsidR="006B426B" w:rsidRDefault="000C4A77">
      <w:pPr>
        <w:rPr>
          <w:sz w:val="24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proofErr w:type="gramStart"/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4"/>
          <w:sz w:val="28"/>
        </w:rPr>
        <w:t xml:space="preserve"> </w:t>
      </w:r>
      <w:r>
        <w:rPr>
          <w:b/>
          <w:sz w:val="28"/>
          <w:lang w:val="en-IN"/>
        </w:rPr>
        <w:t xml:space="preserve">Create </w:t>
      </w:r>
      <w:proofErr w:type="spellStart"/>
      <w:r>
        <w:rPr>
          <w:b/>
          <w:sz w:val="28"/>
          <w:lang w:val="en-IN"/>
        </w:rPr>
        <w:t>Catalog</w:t>
      </w:r>
      <w:proofErr w:type="spellEnd"/>
      <w:r>
        <w:rPr>
          <w:b/>
          <w:sz w:val="28"/>
          <w:lang w:val="en-IN"/>
        </w:rPr>
        <w:t xml:space="preserve"> UI Policies</w:t>
      </w:r>
    </w:p>
    <w:p w14:paraId="46A4B0B7" w14:textId="77777777" w:rsidR="006B426B" w:rsidRDefault="000C4A77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2"/>
          <w:sz w:val="24"/>
          <w:lang w:val="en-IN"/>
        </w:rPr>
        <w:t xml:space="preserve">service </w:t>
      </w:r>
      <w:proofErr w:type="spellStart"/>
      <w:r>
        <w:rPr>
          <w:spacing w:val="-2"/>
          <w:sz w:val="24"/>
          <w:lang w:val="en-IN"/>
        </w:rPr>
        <w:t>catalog</w:t>
      </w:r>
      <w:proofErr w:type="spellEnd"/>
    </w:p>
    <w:p w14:paraId="46A4B0B8" w14:textId="77777777" w:rsidR="006B426B" w:rsidRDefault="000C4A77">
      <w:pPr>
        <w:pStyle w:val="ListParagraph"/>
        <w:numPr>
          <w:ilvl w:val="0"/>
          <w:numId w:val="4"/>
        </w:numPr>
        <w:tabs>
          <w:tab w:val="left" w:pos="1065"/>
        </w:tabs>
        <w:spacing w:before="38"/>
        <w:ind w:left="1065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  <w:lang w:val="en-IN"/>
        </w:rPr>
        <w:t>maintain item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  <w:lang w:val="en-IN"/>
        </w:rPr>
        <w:t>catalog</w:t>
      </w:r>
      <w:proofErr w:type="spellEnd"/>
      <w:r>
        <w:rPr>
          <w:sz w:val="24"/>
          <w:lang w:val="en-IN"/>
        </w:rPr>
        <w:t xml:space="preserve"> </w:t>
      </w:r>
      <w:r>
        <w:rPr>
          <w:spacing w:val="-2"/>
          <w:sz w:val="24"/>
        </w:rPr>
        <w:t>definition</w:t>
      </w:r>
    </w:p>
    <w:p w14:paraId="46A4B0B9" w14:textId="77777777" w:rsidR="006B426B" w:rsidRDefault="000C4A77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  <w:lang w:val="en-IN"/>
        </w:rPr>
        <w:t xml:space="preserve">Search for “laptop </w:t>
      </w:r>
      <w:proofErr w:type="spellStart"/>
      <w:proofErr w:type="gramStart"/>
      <w:r>
        <w:rPr>
          <w:sz w:val="24"/>
          <w:lang w:val="en-IN"/>
        </w:rPr>
        <w:t>request”which</w:t>
      </w:r>
      <w:proofErr w:type="spellEnd"/>
      <w:proofErr w:type="gramEnd"/>
      <w:r>
        <w:rPr>
          <w:sz w:val="24"/>
          <w:lang w:val="en-IN"/>
        </w:rPr>
        <w:t xml:space="preserve"> is created before</w:t>
      </w:r>
    </w:p>
    <w:p w14:paraId="46A4B0BA" w14:textId="77777777" w:rsidR="006B426B" w:rsidRDefault="000C4A77">
      <w:pPr>
        <w:pStyle w:val="ListParagraph"/>
        <w:numPr>
          <w:ilvl w:val="0"/>
          <w:numId w:val="4"/>
        </w:numPr>
        <w:tabs>
          <w:tab w:val="left" w:pos="1064"/>
          <w:tab w:val="left" w:pos="1080"/>
        </w:tabs>
        <w:spacing w:line="271" w:lineRule="auto"/>
        <w:ind w:left="1080" w:right="4616" w:hanging="375"/>
        <w:jc w:val="left"/>
        <w:rPr>
          <w:sz w:val="24"/>
        </w:rPr>
      </w:pPr>
      <w:r>
        <w:rPr>
          <w:sz w:val="24"/>
          <w:lang w:val="en-IN"/>
        </w:rPr>
        <w:t>Select “laptop request”</w:t>
      </w:r>
      <w:r>
        <w:rPr>
          <w:sz w:val="24"/>
        </w:rPr>
        <w:t xml:space="preserve"> </w:t>
      </w:r>
      <w:r>
        <w:rPr>
          <w:sz w:val="24"/>
          <w:lang w:val="en-IN"/>
        </w:rPr>
        <w:t>and scroll down click on “</w:t>
      </w:r>
      <w:proofErr w:type="spellStart"/>
      <w:r>
        <w:rPr>
          <w:sz w:val="24"/>
          <w:lang w:val="en-IN"/>
        </w:rPr>
        <w:t>Catalog</w:t>
      </w:r>
      <w:proofErr w:type="spellEnd"/>
      <w:r>
        <w:rPr>
          <w:sz w:val="24"/>
          <w:lang w:val="en-IN"/>
        </w:rPr>
        <w:t xml:space="preserve"> UI Policies”</w:t>
      </w:r>
    </w:p>
    <w:p w14:paraId="46A4B0BB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>I</w:t>
      </w:r>
      <w:proofErr w:type="spellStart"/>
      <w:r>
        <w:rPr>
          <w:rFonts w:eastAsia="sans-serif"/>
          <w:shd w:val="clear" w:color="auto" w:fill="FFFFFF"/>
        </w:rPr>
        <w:t>n</w:t>
      </w:r>
      <w:proofErr w:type="spellEnd"/>
      <w:r>
        <w:rPr>
          <w:rFonts w:eastAsia="sans-serif"/>
          <w:shd w:val="clear" w:color="auto" w:fill="FFFFFF"/>
        </w:rPr>
        <w:t xml:space="preserve"> the catalog </w:t>
      </w:r>
      <w:proofErr w:type="spellStart"/>
      <w:r>
        <w:rPr>
          <w:rFonts w:eastAsia="sans-serif"/>
          <w:shd w:val="clear" w:color="auto" w:fill="FFFFFF"/>
        </w:rPr>
        <w:t>ui</w:t>
      </w:r>
      <w:proofErr w:type="spellEnd"/>
      <w:r>
        <w:rPr>
          <w:rFonts w:eastAsia="sans-serif"/>
          <w:shd w:val="clear" w:color="auto" w:fill="FFFFFF"/>
        </w:rPr>
        <w:t xml:space="preserve"> policies related list tab click on new </w:t>
      </w:r>
    </w:p>
    <w:p w14:paraId="46A4B0BC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>Give short description as: show accessories details</w:t>
      </w:r>
    </w:p>
    <w:p w14:paraId="46A4B0BD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 xml:space="preserve">Set the </w:t>
      </w:r>
      <w:proofErr w:type="spellStart"/>
      <w:r>
        <w:rPr>
          <w:rFonts w:eastAsia="sans-serif"/>
          <w:shd w:val="clear" w:color="auto" w:fill="FFFFFF"/>
          <w:lang w:val="en-IN"/>
        </w:rPr>
        <w:t>Catalog</w:t>
      </w:r>
      <w:proofErr w:type="spellEnd"/>
      <w:r>
        <w:rPr>
          <w:rFonts w:eastAsia="sans-serif"/>
          <w:shd w:val="clear" w:color="auto" w:fill="FFFFFF"/>
          <w:lang w:val="en-IN"/>
        </w:rPr>
        <w:t xml:space="preserve"> Condition in the related list tab “when to apply”</w:t>
      </w:r>
    </w:p>
    <w:p w14:paraId="46A4B0BE" w14:textId="77777777" w:rsidR="006B426B" w:rsidRDefault="000C4A77">
      <w:pPr>
        <w:pStyle w:val="NormalWeb"/>
        <w:spacing w:beforeAutospacing="0" w:afterAutospacing="0" w:line="21" w:lineRule="atLeast"/>
        <w:ind w:left="705" w:firstLineChars="150" w:firstLine="360"/>
        <w:jc w:val="both"/>
        <w:rPr>
          <w:rFonts w:eastAsia="sans-serif"/>
          <w:shd w:val="clear" w:color="auto" w:fill="FFFFFF"/>
          <w:lang w:val="en-IN"/>
        </w:rPr>
      </w:pPr>
      <w:r>
        <w:rPr>
          <w:rFonts w:eastAsia="sans-serif"/>
          <w:shd w:val="clear" w:color="auto" w:fill="FFFFFF"/>
          <w:lang w:val="en-IN"/>
        </w:rPr>
        <w:t xml:space="preserve">[field: </w:t>
      </w:r>
      <w:proofErr w:type="spellStart"/>
      <w:r>
        <w:rPr>
          <w:rFonts w:eastAsia="sans-serif"/>
          <w:shd w:val="clear" w:color="auto" w:fill="FFFFFF"/>
          <w:lang w:val="en-IN"/>
        </w:rPr>
        <w:t>additional_accessories</w:t>
      </w:r>
      <w:proofErr w:type="spellEnd"/>
      <w:r>
        <w:rPr>
          <w:rFonts w:eastAsia="sans-serif"/>
          <w:shd w:val="clear" w:color="auto" w:fill="FFFFFF"/>
          <w:lang w:val="en-IN"/>
        </w:rPr>
        <w:t>, operator: is, value: true]</w:t>
      </w:r>
    </w:p>
    <w:p w14:paraId="46A4B0BF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 xml:space="preserve">Click on </w:t>
      </w:r>
      <w:proofErr w:type="gramStart"/>
      <w:r>
        <w:rPr>
          <w:rFonts w:eastAsia="sans-serif"/>
          <w:shd w:val="clear" w:color="auto" w:fill="FFFFFF"/>
          <w:lang w:val="en-IN"/>
        </w:rPr>
        <w:t>save(</w:t>
      </w:r>
      <w:proofErr w:type="gramEnd"/>
      <w:r>
        <w:rPr>
          <w:rFonts w:eastAsia="sans-serif"/>
          <w:shd w:val="clear" w:color="auto" w:fill="FFFFFF"/>
          <w:lang w:val="en-IN"/>
        </w:rPr>
        <w:t>do not click on submit)</w:t>
      </w:r>
    </w:p>
    <w:p w14:paraId="46A4B0C0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>Scroll down and select “</w:t>
      </w:r>
      <w:proofErr w:type="spellStart"/>
      <w:r>
        <w:rPr>
          <w:rFonts w:eastAsia="sans-serif"/>
          <w:shd w:val="clear" w:color="auto" w:fill="FFFFFF"/>
          <w:lang w:val="en-IN"/>
        </w:rPr>
        <w:t>catalog</w:t>
      </w:r>
      <w:proofErr w:type="spellEnd"/>
      <w:r>
        <w:rPr>
          <w:rFonts w:eastAsia="sans-serif"/>
          <w:shd w:val="clear" w:color="auto" w:fill="FFFFFF"/>
          <w:lang w:val="en-IN"/>
        </w:rPr>
        <w:t xml:space="preserve"> </w:t>
      </w:r>
      <w:proofErr w:type="spellStart"/>
      <w:r>
        <w:rPr>
          <w:rFonts w:eastAsia="sans-serif"/>
          <w:shd w:val="clear" w:color="auto" w:fill="FFFFFF"/>
          <w:lang w:val="en-IN"/>
        </w:rPr>
        <w:t>ui</w:t>
      </w:r>
      <w:proofErr w:type="spellEnd"/>
      <w:r>
        <w:rPr>
          <w:rFonts w:eastAsia="sans-serif"/>
          <w:shd w:val="clear" w:color="auto" w:fill="FFFFFF"/>
          <w:lang w:val="en-IN"/>
        </w:rPr>
        <w:t xml:space="preserve"> action”</w:t>
      </w:r>
    </w:p>
    <w:p w14:paraId="46A4B0C1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>Then click on new button</w:t>
      </w:r>
    </w:p>
    <w:p w14:paraId="46A4B0C2" w14:textId="77777777" w:rsidR="006B426B" w:rsidRDefault="000C4A77">
      <w:pPr>
        <w:pStyle w:val="NormalWeb"/>
        <w:numPr>
          <w:ilvl w:val="0"/>
          <w:numId w:val="4"/>
        </w:numPr>
        <w:spacing w:beforeAutospacing="0" w:afterAutospacing="0" w:line="21" w:lineRule="atLeast"/>
        <w:ind w:left="1080" w:hanging="37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 xml:space="preserve">Select variable name as: </w:t>
      </w:r>
      <w:proofErr w:type="spellStart"/>
      <w:r>
        <w:rPr>
          <w:rFonts w:eastAsia="sans-serif"/>
          <w:shd w:val="clear" w:color="auto" w:fill="FFFFFF"/>
          <w:lang w:val="en-IN"/>
        </w:rPr>
        <w:t>accessories_details</w:t>
      </w:r>
      <w:proofErr w:type="spellEnd"/>
    </w:p>
    <w:p w14:paraId="46A4B0C3" w14:textId="77777777" w:rsidR="006B426B" w:rsidRDefault="000C4A77">
      <w:pPr>
        <w:pStyle w:val="NormalWeb"/>
        <w:spacing w:beforeAutospacing="0" w:afterAutospacing="0" w:line="21" w:lineRule="atLeast"/>
        <w:ind w:left="705"/>
        <w:jc w:val="both"/>
        <w:rPr>
          <w:rFonts w:eastAsia="sans-serif"/>
          <w:shd w:val="clear" w:color="auto" w:fill="FFFFFF"/>
          <w:lang w:val="en-IN"/>
        </w:rPr>
      </w:pPr>
      <w:r>
        <w:rPr>
          <w:rFonts w:eastAsia="sans-serif"/>
          <w:shd w:val="clear" w:color="auto" w:fill="FFFFFF"/>
          <w:lang w:val="en-IN"/>
        </w:rPr>
        <w:t xml:space="preserve">      Order :100</w:t>
      </w:r>
    </w:p>
    <w:p w14:paraId="46A4B0C4" w14:textId="77777777" w:rsidR="006B426B" w:rsidRDefault="000C4A77">
      <w:pPr>
        <w:pStyle w:val="NormalWeb"/>
        <w:spacing w:beforeAutospacing="0" w:afterAutospacing="0" w:line="21" w:lineRule="atLeast"/>
        <w:ind w:left="705"/>
        <w:jc w:val="both"/>
        <w:rPr>
          <w:rFonts w:eastAsia="sans-serif"/>
          <w:shd w:val="clear" w:color="auto" w:fill="FFFFFF"/>
          <w:lang w:val="en-IN"/>
        </w:rPr>
      </w:pPr>
      <w:r>
        <w:rPr>
          <w:rFonts w:eastAsia="sans-serif"/>
          <w:shd w:val="clear" w:color="auto" w:fill="FFFFFF"/>
          <w:lang w:val="en-IN"/>
        </w:rPr>
        <w:t xml:space="preserve">      </w:t>
      </w:r>
      <w:proofErr w:type="gramStart"/>
      <w:r>
        <w:rPr>
          <w:rFonts w:eastAsia="sans-serif"/>
          <w:shd w:val="clear" w:color="auto" w:fill="FFFFFF"/>
          <w:lang w:val="en-IN"/>
        </w:rPr>
        <w:t>Mandatory :True</w:t>
      </w:r>
      <w:proofErr w:type="gramEnd"/>
    </w:p>
    <w:p w14:paraId="46A4B0C5" w14:textId="77777777" w:rsidR="006B426B" w:rsidRDefault="000C4A77">
      <w:pPr>
        <w:pStyle w:val="NormalWeb"/>
        <w:spacing w:beforeAutospacing="0" w:afterAutospacing="0" w:line="21" w:lineRule="atLeast"/>
        <w:ind w:left="705"/>
        <w:jc w:val="both"/>
        <w:rPr>
          <w:rFonts w:eastAsia="sans-serif"/>
        </w:rPr>
      </w:pPr>
      <w:r>
        <w:rPr>
          <w:rFonts w:eastAsia="sans-serif"/>
          <w:shd w:val="clear" w:color="auto" w:fill="FFFFFF"/>
          <w:lang w:val="en-IN"/>
        </w:rPr>
        <w:t xml:space="preserve">      </w:t>
      </w:r>
      <w:proofErr w:type="gramStart"/>
      <w:r>
        <w:rPr>
          <w:rFonts w:eastAsia="sans-serif"/>
          <w:shd w:val="clear" w:color="auto" w:fill="FFFFFF"/>
          <w:lang w:val="en-IN"/>
        </w:rPr>
        <w:t>Visible :True</w:t>
      </w:r>
      <w:proofErr w:type="gramEnd"/>
      <w:r>
        <w:rPr>
          <w:rFonts w:eastAsia="sans-serif"/>
          <w:shd w:val="clear" w:color="auto" w:fill="FFFFFF"/>
          <w:lang w:val="en-IN"/>
        </w:rPr>
        <w:t xml:space="preserve">   </w:t>
      </w:r>
    </w:p>
    <w:p w14:paraId="46A4B0C6" w14:textId="77777777" w:rsidR="006B426B" w:rsidRDefault="006B426B">
      <w:pPr>
        <w:pStyle w:val="ListParagraph"/>
        <w:rPr>
          <w:sz w:val="24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0C7" w14:textId="77777777" w:rsidR="006B426B" w:rsidRDefault="006B426B">
      <w:pPr>
        <w:pStyle w:val="BodyText"/>
        <w:spacing w:before="0"/>
        <w:rPr>
          <w:sz w:val="20"/>
        </w:rPr>
      </w:pPr>
    </w:p>
    <w:p w14:paraId="46A4B0C8" w14:textId="77777777" w:rsidR="006B426B" w:rsidRDefault="006B426B">
      <w:pPr>
        <w:pStyle w:val="BodyText"/>
        <w:spacing w:before="81"/>
        <w:rPr>
          <w:sz w:val="20"/>
        </w:rPr>
      </w:pPr>
    </w:p>
    <w:p w14:paraId="46A4B0C9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2E" wp14:editId="46A4B12F">
            <wp:extent cx="4981575" cy="2889250"/>
            <wp:effectExtent l="0" t="0" r="9525" b="6350"/>
            <wp:docPr id="7" name="Image 7" descr="C:/Users/ADMIN/Desktop/DOCUMENTATION/5.pn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/Users/ADMIN/Desktop/DOCUMENTATION/5.png5"/>
                    <pic:cNvPicPr/>
                  </pic:nvPicPr>
                  <pic:blipFill>
                    <a:blip r:embed="rId12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CA" w14:textId="77777777" w:rsidR="006B426B" w:rsidRDefault="000C4A77">
      <w:pPr>
        <w:pStyle w:val="BodyText"/>
        <w:spacing w:before="147" w:after="1"/>
        <w:rPr>
          <w:sz w:val="20"/>
          <w:lang w:val="en-IN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46A4B130" wp14:editId="46A4B131">
            <wp:simplePos x="0" y="0"/>
            <wp:positionH relativeFrom="page">
              <wp:posOffset>990600</wp:posOffset>
            </wp:positionH>
            <wp:positionV relativeFrom="paragraph">
              <wp:posOffset>212725</wp:posOffset>
            </wp:positionV>
            <wp:extent cx="5983605" cy="3364865"/>
            <wp:effectExtent l="0" t="0" r="17145" b="6985"/>
            <wp:wrapTopAndBottom/>
            <wp:docPr id="8" name="Image 8" descr="C:/Users/ADMIN/Desktop/DOCUMENTATION/7.pn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/Users/ADMIN/Desktop/DOCUMENTATION/7.png7"/>
                    <pic:cNvPicPr/>
                  </pic:nvPicPr>
                  <pic:blipFill>
                    <a:blip r:embed="rId13"/>
                    <a:srcRect l="2491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t xml:space="preserve">12.Click on save and again click save button of the </w:t>
      </w:r>
      <w:proofErr w:type="spellStart"/>
      <w:r>
        <w:rPr>
          <w:lang w:val="en-IN"/>
        </w:rPr>
        <w:t>catalog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ui</w:t>
      </w:r>
      <w:proofErr w:type="spellEnd"/>
      <w:r>
        <w:rPr>
          <w:lang w:val="en-IN"/>
        </w:rPr>
        <w:t xml:space="preserve"> policy form </w:t>
      </w:r>
    </w:p>
    <w:p w14:paraId="46A4B0CB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A4B132" wp14:editId="46A4B133">
            <wp:extent cx="5982970" cy="3364865"/>
            <wp:effectExtent l="0" t="0" r="17780" b="6985"/>
            <wp:docPr id="9" name="Image 9" descr="C:/Users/ADMIN/Desktop/DOCUMENTATION/6.pn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/Users/ADMIN/Desktop/DOCUMENTATION/6.png6"/>
                    <pic:cNvPicPr/>
                  </pic:nvPicPr>
                  <pic:blipFill>
                    <a:blip r:embed="rId14"/>
                    <a:srcRect l="9889" r="9889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CC" w14:textId="77777777" w:rsidR="006B426B" w:rsidRDefault="006B426B">
      <w:pPr>
        <w:pStyle w:val="BodyText"/>
        <w:spacing w:before="38"/>
        <w:rPr>
          <w:sz w:val="28"/>
        </w:rPr>
      </w:pPr>
    </w:p>
    <w:p w14:paraId="46A4B0CD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8"/>
          <w:sz w:val="28"/>
        </w:rPr>
        <w:t xml:space="preserve"> </w:t>
      </w:r>
      <w:r>
        <w:rPr>
          <w:b/>
          <w:sz w:val="28"/>
          <w:lang w:val="en-IN"/>
        </w:rPr>
        <w:t>Create UI Actions</w:t>
      </w:r>
    </w:p>
    <w:p w14:paraId="46A4B0CE" w14:textId="77777777" w:rsidR="006B426B" w:rsidRDefault="006B426B">
      <w:pPr>
        <w:pStyle w:val="BodyText"/>
        <w:spacing w:before="223"/>
        <w:rPr>
          <w:b/>
          <w:sz w:val="28"/>
        </w:rPr>
      </w:pPr>
    </w:p>
    <w:p w14:paraId="46A4B0CF" w14:textId="77777777" w:rsidR="006B426B" w:rsidRDefault="000C4A77">
      <w:pPr>
        <w:ind w:left="401"/>
        <w:rPr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  <w:lang w:val="en-IN"/>
        </w:rPr>
        <w:t>Create UI Actions</w:t>
      </w:r>
    </w:p>
    <w:p w14:paraId="46A4B0D0" w14:textId="77777777" w:rsidR="006B426B" w:rsidRDefault="000C4A77">
      <w:pPr>
        <w:pStyle w:val="ListParagraph"/>
        <w:numPr>
          <w:ilvl w:val="1"/>
          <w:numId w:val="4"/>
        </w:numPr>
        <w:tabs>
          <w:tab w:val="left" w:pos="1260"/>
        </w:tabs>
        <w:spacing w:before="32"/>
        <w:ind w:left="1260" w:hanging="18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46A4B0D1" w14:textId="77777777" w:rsidR="006B426B" w:rsidRDefault="000C4A77">
      <w:pPr>
        <w:pStyle w:val="ListParagraph"/>
        <w:numPr>
          <w:ilvl w:val="1"/>
          <w:numId w:val="4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  <w:lang w:val="en-IN"/>
        </w:rPr>
        <w:t>ui</w:t>
      </w:r>
      <w:proofErr w:type="spellEnd"/>
      <w:r>
        <w:rPr>
          <w:spacing w:val="-2"/>
          <w:sz w:val="24"/>
          <w:lang w:val="en-IN"/>
        </w:rPr>
        <w:t xml:space="preserve"> actions</w:t>
      </w:r>
    </w:p>
    <w:p w14:paraId="46A4B0D2" w14:textId="77777777" w:rsidR="006B426B" w:rsidRDefault="000C4A77">
      <w:pPr>
        <w:pStyle w:val="ListParagraph"/>
        <w:numPr>
          <w:ilvl w:val="1"/>
          <w:numId w:val="4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  <w:lang w:val="en-IN"/>
        </w:rPr>
        <w:t>ui</w:t>
      </w:r>
      <w:proofErr w:type="spellEnd"/>
      <w:r>
        <w:rPr>
          <w:sz w:val="24"/>
          <w:lang w:val="en-IN"/>
        </w:rPr>
        <w:t xml:space="preserve"> actions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46A4B0D3" w14:textId="77777777" w:rsidR="006B426B" w:rsidRDefault="000C4A77">
      <w:pPr>
        <w:pStyle w:val="ListParagraph"/>
        <w:numPr>
          <w:ilvl w:val="1"/>
          <w:numId w:val="4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  <w:lang w:val="en-IN"/>
        </w:rPr>
        <w:t>Click on new</w:t>
      </w:r>
    </w:p>
    <w:p w14:paraId="46A4B0D4" w14:textId="77777777" w:rsidR="006B426B" w:rsidRDefault="000C4A77">
      <w:pPr>
        <w:pStyle w:val="ListParagraph"/>
        <w:numPr>
          <w:ilvl w:val="1"/>
          <w:numId w:val="4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  <w:lang w:val="en-IN"/>
        </w:rPr>
        <w:t xml:space="preserve">Fill the following details to create </w:t>
      </w:r>
      <w:proofErr w:type="spellStart"/>
      <w:r>
        <w:rPr>
          <w:sz w:val="24"/>
          <w:lang w:val="en-IN"/>
        </w:rPr>
        <w:t>ui</w:t>
      </w:r>
      <w:proofErr w:type="spellEnd"/>
      <w:r>
        <w:rPr>
          <w:sz w:val="24"/>
          <w:lang w:val="en-IN"/>
        </w:rPr>
        <w:t xml:space="preserve"> action</w:t>
      </w:r>
    </w:p>
    <w:p w14:paraId="46A4B0D5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sz w:val="24"/>
          <w:lang w:val="en-IN"/>
        </w:rPr>
      </w:pPr>
      <w:r>
        <w:rPr>
          <w:sz w:val="24"/>
          <w:lang w:val="en-IN"/>
        </w:rPr>
        <w:t xml:space="preserve">   Table: shopping cart(</w:t>
      </w:r>
      <w:proofErr w:type="spellStart"/>
      <w:r>
        <w:rPr>
          <w:sz w:val="24"/>
          <w:lang w:val="en-IN"/>
        </w:rPr>
        <w:t>sc_cart</w:t>
      </w:r>
      <w:proofErr w:type="spellEnd"/>
      <w:r>
        <w:rPr>
          <w:sz w:val="24"/>
          <w:lang w:val="en-IN"/>
        </w:rPr>
        <w:t>)</w:t>
      </w:r>
    </w:p>
    <w:p w14:paraId="46A4B0D6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sz w:val="24"/>
          <w:lang w:val="en-IN"/>
        </w:rPr>
      </w:pPr>
      <w:r>
        <w:rPr>
          <w:sz w:val="24"/>
          <w:lang w:val="en-IN"/>
        </w:rPr>
        <w:t xml:space="preserve">   Order: 100</w:t>
      </w:r>
    </w:p>
    <w:p w14:paraId="46A4B0D7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sz w:val="24"/>
          <w:lang w:val="en-IN"/>
        </w:rPr>
      </w:pPr>
      <w:r>
        <w:rPr>
          <w:sz w:val="24"/>
          <w:lang w:val="en-IN"/>
        </w:rPr>
        <w:t xml:space="preserve">   Action name: Reset form</w:t>
      </w:r>
    </w:p>
    <w:p w14:paraId="46A4B0D8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sz w:val="24"/>
          <w:lang w:val="en-IN"/>
        </w:rPr>
      </w:pPr>
      <w:r>
        <w:rPr>
          <w:sz w:val="24"/>
          <w:lang w:val="en-IN"/>
        </w:rPr>
        <w:t xml:space="preserve">   Client: checked</w:t>
      </w:r>
    </w:p>
    <w:p w14:paraId="46A4B0D9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sz w:val="24"/>
          <w:lang w:val="en-IN"/>
        </w:rPr>
      </w:pPr>
      <w:r>
        <w:rPr>
          <w:sz w:val="24"/>
          <w:lang w:val="en-IN"/>
        </w:rPr>
        <w:t>Script:</w:t>
      </w:r>
    </w:p>
    <w:p w14:paraId="46A4B0DA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rFonts w:ascii="Courier New" w:eastAsia="SimSun" w:hAnsi="Courier New" w:cs="Courier New"/>
          <w:color w:val="000000"/>
          <w:sz w:val="21"/>
          <w:szCs w:val="21"/>
        </w:rPr>
      </w:pPr>
      <w:r>
        <w:rPr>
          <w:sz w:val="24"/>
          <w:lang w:val="en-IN"/>
        </w:rPr>
        <w:t xml:space="preserve">       </w:t>
      </w:r>
      <w:r>
        <w:rPr>
          <w:rFonts w:ascii="Courier New" w:eastAsia="SimSun" w:hAnsi="Courier New" w:cs="Courier New"/>
          <w:color w:val="0000FF"/>
          <w:sz w:val="21"/>
          <w:szCs w:val="21"/>
        </w:rPr>
        <w:t>function</w:t>
      </w:r>
      <w:r>
        <w:rPr>
          <w:rFonts w:ascii="Courier New" w:eastAsia="SimSu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SimSun" w:hAnsi="Courier New" w:cs="Courier New"/>
          <w:color w:val="000000"/>
          <w:sz w:val="21"/>
          <w:szCs w:val="21"/>
        </w:rPr>
        <w:t>resetForm</w:t>
      </w:r>
      <w:proofErr w:type="spellEnd"/>
      <w:r>
        <w:rPr>
          <w:rFonts w:ascii="Courier New" w:eastAsia="SimSu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SimSun" w:hAnsi="Courier New" w:cs="Courier New"/>
          <w:color w:val="000000"/>
          <w:sz w:val="21"/>
          <w:szCs w:val="21"/>
        </w:rPr>
        <w:t>) {</w:t>
      </w:r>
      <w:r>
        <w:rPr>
          <w:rFonts w:ascii="sans-serif" w:eastAsia="sans-serif" w:hAnsi="sans-serif" w:cs="sans-serif"/>
          <w:color w:val="18265D"/>
          <w:sz w:val="21"/>
          <w:szCs w:val="21"/>
          <w:shd w:val="clear" w:color="auto" w:fill="FFFFFF"/>
        </w:rPr>
        <w:br/>
      </w:r>
      <w:r>
        <w:rPr>
          <w:rFonts w:ascii="Courier New" w:eastAsia="SimSun" w:hAnsi="Courier New" w:cs="Courier New"/>
          <w:color w:val="000000"/>
          <w:sz w:val="21"/>
          <w:szCs w:val="21"/>
        </w:rPr>
        <w:t>    </w:t>
      </w:r>
      <w:proofErr w:type="spellStart"/>
      <w:r>
        <w:rPr>
          <w:rFonts w:ascii="Courier New" w:eastAsia="SimSun" w:hAnsi="Courier New" w:cs="Courier New"/>
          <w:color w:val="000000"/>
          <w:sz w:val="21"/>
          <w:szCs w:val="21"/>
        </w:rPr>
        <w:t>g_</w:t>
      </w:r>
      <w:proofErr w:type="gramStart"/>
      <w:r>
        <w:rPr>
          <w:rFonts w:ascii="Courier New" w:eastAsia="SimSun" w:hAnsi="Courier New" w:cs="Courier New"/>
          <w:color w:val="000000"/>
          <w:sz w:val="21"/>
          <w:szCs w:val="21"/>
        </w:rPr>
        <w:t>form.clearForm</w:t>
      </w:r>
      <w:proofErr w:type="spellEnd"/>
      <w:proofErr w:type="gramEnd"/>
      <w:r>
        <w:rPr>
          <w:rFonts w:ascii="Courier New" w:eastAsia="SimSun" w:hAnsi="Courier New" w:cs="Courier New"/>
          <w:color w:val="000000"/>
          <w:sz w:val="21"/>
          <w:szCs w:val="21"/>
        </w:rPr>
        <w:t xml:space="preserve">(); </w:t>
      </w:r>
      <w:r>
        <w:rPr>
          <w:rFonts w:ascii="Courier New" w:eastAsia="SimSun" w:hAnsi="Courier New" w:cs="Courier New"/>
          <w:color w:val="008000"/>
          <w:sz w:val="21"/>
          <w:szCs w:val="21"/>
        </w:rPr>
        <w:t>// Clears all fields in the form</w:t>
      </w:r>
      <w:r>
        <w:rPr>
          <w:rFonts w:ascii="sans-serif" w:eastAsia="sans-serif" w:hAnsi="sans-serif" w:cs="sans-serif"/>
          <w:color w:val="18265D"/>
          <w:sz w:val="21"/>
          <w:szCs w:val="21"/>
          <w:shd w:val="clear" w:color="auto" w:fill="FFFFFF"/>
        </w:rPr>
        <w:br/>
      </w:r>
      <w:r>
        <w:rPr>
          <w:rFonts w:ascii="Courier New" w:eastAsia="SimSun" w:hAnsi="Courier New" w:cs="Courier New"/>
          <w:color w:val="000000"/>
          <w:sz w:val="21"/>
          <w:szCs w:val="21"/>
        </w:rPr>
        <w:t>    </w:t>
      </w:r>
      <w:proofErr w:type="gramStart"/>
      <w:r>
        <w:rPr>
          <w:rFonts w:ascii="Courier New" w:eastAsia="SimSun" w:hAnsi="Courier New" w:cs="Courier New"/>
          <w:color w:val="000000"/>
          <w:sz w:val="21"/>
          <w:szCs w:val="21"/>
        </w:rPr>
        <w:t>alert(</w:t>
      </w:r>
      <w:proofErr w:type="gramEnd"/>
      <w:r>
        <w:rPr>
          <w:rFonts w:ascii="Courier New" w:eastAsia="SimSun" w:hAnsi="Courier New" w:cs="Courier New"/>
          <w:color w:val="A31515"/>
          <w:sz w:val="21"/>
          <w:szCs w:val="21"/>
        </w:rPr>
        <w:t>"The form has been reset."</w:t>
      </w:r>
      <w:r>
        <w:rPr>
          <w:rFonts w:ascii="Courier New" w:eastAsia="SimSun" w:hAnsi="Courier New" w:cs="Courier New"/>
          <w:color w:val="000000"/>
          <w:sz w:val="21"/>
          <w:szCs w:val="21"/>
        </w:rPr>
        <w:t>);</w:t>
      </w:r>
      <w:r>
        <w:rPr>
          <w:rFonts w:ascii="sans-serif" w:eastAsia="sans-serif" w:hAnsi="sans-serif" w:cs="sans-serif"/>
          <w:color w:val="18265D"/>
          <w:sz w:val="21"/>
          <w:szCs w:val="21"/>
          <w:shd w:val="clear" w:color="auto" w:fill="FFFFFF"/>
        </w:rPr>
        <w:br/>
      </w:r>
      <w:r>
        <w:rPr>
          <w:rFonts w:ascii="Courier New" w:eastAsia="SimSun" w:hAnsi="Courier New" w:cs="Courier New"/>
          <w:color w:val="000000"/>
          <w:sz w:val="21"/>
          <w:szCs w:val="21"/>
        </w:rPr>
        <w:t>}</w:t>
      </w:r>
    </w:p>
    <w:p w14:paraId="46A4B0DB" w14:textId="77777777" w:rsidR="006B426B" w:rsidRDefault="006B426B">
      <w:pPr>
        <w:pStyle w:val="ListParagraph"/>
        <w:tabs>
          <w:tab w:val="left" w:pos="1258"/>
        </w:tabs>
        <w:ind w:left="1080" w:firstLine="0"/>
        <w:rPr>
          <w:rFonts w:ascii="Courier New" w:eastAsia="SimSun" w:hAnsi="Courier New" w:cs="Courier New"/>
          <w:color w:val="000000"/>
          <w:sz w:val="21"/>
          <w:szCs w:val="21"/>
          <w:lang w:val="en-IN"/>
        </w:rPr>
      </w:pPr>
    </w:p>
    <w:p w14:paraId="46A4B0DC" w14:textId="77777777" w:rsidR="006B426B" w:rsidRDefault="006B426B">
      <w:pPr>
        <w:pStyle w:val="ListParagraph"/>
        <w:tabs>
          <w:tab w:val="left" w:pos="1258"/>
        </w:tabs>
        <w:ind w:left="1080" w:firstLine="0"/>
        <w:rPr>
          <w:rFonts w:eastAsia="SimSun"/>
          <w:color w:val="000000"/>
          <w:sz w:val="21"/>
          <w:szCs w:val="21"/>
          <w:lang w:val="en-IN"/>
        </w:rPr>
      </w:pPr>
    </w:p>
    <w:p w14:paraId="46A4B0DD" w14:textId="77777777" w:rsidR="006B426B" w:rsidRDefault="000C4A77">
      <w:pPr>
        <w:pStyle w:val="ListParagraph"/>
        <w:tabs>
          <w:tab w:val="left" w:pos="1258"/>
        </w:tabs>
        <w:ind w:left="1080" w:firstLine="0"/>
        <w:rPr>
          <w:rFonts w:eastAsia="SimSun"/>
          <w:color w:val="000000"/>
          <w:sz w:val="21"/>
          <w:szCs w:val="21"/>
          <w:lang w:val="en-IN"/>
        </w:rPr>
      </w:pPr>
      <w:r>
        <w:rPr>
          <w:rFonts w:eastAsia="SimSun"/>
          <w:color w:val="000000"/>
          <w:sz w:val="21"/>
          <w:szCs w:val="21"/>
          <w:lang w:val="en-IN"/>
        </w:rPr>
        <w:t>Click on save</w:t>
      </w:r>
    </w:p>
    <w:p w14:paraId="46A4B0DE" w14:textId="77777777" w:rsidR="006B426B" w:rsidRDefault="006B426B">
      <w:pPr>
        <w:pStyle w:val="ListParagraph"/>
        <w:rPr>
          <w:sz w:val="24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0DF" w14:textId="77777777" w:rsidR="006B426B" w:rsidRDefault="006B426B">
      <w:pPr>
        <w:pStyle w:val="BodyText"/>
        <w:spacing w:before="0"/>
        <w:rPr>
          <w:sz w:val="20"/>
        </w:rPr>
      </w:pPr>
    </w:p>
    <w:p w14:paraId="46A4B0E0" w14:textId="77777777" w:rsidR="006B426B" w:rsidRDefault="006B426B">
      <w:pPr>
        <w:pStyle w:val="BodyText"/>
        <w:spacing w:before="0"/>
        <w:rPr>
          <w:sz w:val="20"/>
        </w:rPr>
      </w:pPr>
    </w:p>
    <w:p w14:paraId="46A4B0E1" w14:textId="77777777" w:rsidR="006B426B" w:rsidRDefault="006B426B">
      <w:pPr>
        <w:pStyle w:val="BodyText"/>
        <w:spacing w:before="0"/>
        <w:rPr>
          <w:sz w:val="20"/>
        </w:rPr>
      </w:pPr>
    </w:p>
    <w:p w14:paraId="46A4B0E2" w14:textId="77777777" w:rsidR="006B426B" w:rsidRDefault="006B426B">
      <w:pPr>
        <w:pStyle w:val="BodyText"/>
        <w:spacing w:before="197"/>
        <w:rPr>
          <w:sz w:val="20"/>
        </w:rPr>
      </w:pPr>
    </w:p>
    <w:p w14:paraId="46A4B0E3" w14:textId="77777777" w:rsidR="006B426B" w:rsidRDefault="000C4A77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34" wp14:editId="46A4B135">
            <wp:extent cx="4981575" cy="2683510"/>
            <wp:effectExtent l="0" t="0" r="9525" b="2540"/>
            <wp:docPr id="10" name="Image 10" descr="C:/Users/ADMIN/Desktop/DOCUMENTATION/8.pn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/Users/ADMIN/Desktop/DOCUMENTATION/8.png8"/>
                    <pic:cNvPicPr/>
                  </pic:nvPicPr>
                  <pic:blipFill>
                    <a:blip r:embed="rId15"/>
                    <a:srcRect t="2122"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E4" w14:textId="77777777" w:rsidR="006B426B" w:rsidRDefault="000C4A77">
      <w:pPr>
        <w:spacing w:before="8" w:line="770" w:lineRule="atLeast"/>
        <w:ind w:left="346" w:right="4724"/>
        <w:rPr>
          <w:b/>
          <w:sz w:val="28"/>
          <w:lang w:val="en-IN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pacing w:val="-3"/>
          <w:sz w:val="28"/>
          <w:lang w:val="en-IN"/>
        </w:rPr>
        <w:t>Export Update Set</w:t>
      </w:r>
    </w:p>
    <w:p w14:paraId="46A4B0E5" w14:textId="77777777" w:rsidR="006B426B" w:rsidRDefault="000C4A77">
      <w:pPr>
        <w:spacing w:before="8" w:line="770" w:lineRule="atLeast"/>
        <w:ind w:leftChars="157" w:left="486" w:right="4724" w:hangingChars="50" w:hanging="141"/>
        <w:rPr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z w:val="28"/>
          <w:lang w:val="en-IN"/>
        </w:rPr>
        <w:t xml:space="preserve"> Exporting Changes Another Instance</w:t>
      </w:r>
    </w:p>
    <w:p w14:paraId="46A4B0E6" w14:textId="77777777" w:rsidR="006B426B" w:rsidRDefault="006B426B">
      <w:pPr>
        <w:pStyle w:val="BodyText"/>
        <w:spacing w:before="6"/>
        <w:rPr>
          <w:b/>
          <w:sz w:val="28"/>
        </w:rPr>
      </w:pPr>
    </w:p>
    <w:p w14:paraId="46A4B0E7" w14:textId="77777777" w:rsidR="006B426B" w:rsidRDefault="000C4A77">
      <w:pPr>
        <w:pStyle w:val="ListParagraph"/>
        <w:numPr>
          <w:ilvl w:val="0"/>
          <w:numId w:val="5"/>
        </w:numPr>
        <w:tabs>
          <w:tab w:val="left" w:pos="900"/>
        </w:tabs>
        <w:spacing w:before="0"/>
        <w:ind w:left="900" w:hanging="18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servicenow.Click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  <w:lang w:val="en-IN"/>
        </w:rPr>
        <w:t>update sets</w:t>
      </w:r>
    </w:p>
    <w:p w14:paraId="46A4B0E8" w14:textId="77777777" w:rsidR="006B426B" w:rsidRDefault="000C4A77">
      <w:pPr>
        <w:pStyle w:val="ListParagraph"/>
        <w:numPr>
          <w:ilvl w:val="0"/>
          <w:numId w:val="5"/>
        </w:numPr>
        <w:tabs>
          <w:tab w:val="left" w:pos="898"/>
        </w:tabs>
        <w:spacing w:before="161"/>
        <w:ind w:left="898" w:hanging="178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  <w:lang w:val="en-IN"/>
        </w:rPr>
        <w:t>local update sets</w:t>
      </w:r>
    </w:p>
    <w:p w14:paraId="46A4B0E9" w14:textId="77777777" w:rsidR="006B426B" w:rsidRDefault="000C4A77">
      <w:pPr>
        <w:pStyle w:val="ListParagraph"/>
        <w:numPr>
          <w:ilvl w:val="0"/>
          <w:numId w:val="5"/>
        </w:numPr>
        <w:tabs>
          <w:tab w:val="left" w:pos="898"/>
        </w:tabs>
        <w:ind w:left="89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  <w:lang w:val="en-IN"/>
        </w:rPr>
        <w:t xml:space="preserve">created update set </w:t>
      </w:r>
      <w:proofErr w:type="spellStart"/>
      <w:r>
        <w:rPr>
          <w:sz w:val="24"/>
          <w:lang w:val="en-IN"/>
        </w:rPr>
        <w:t>i.e</w:t>
      </w:r>
      <w:proofErr w:type="spellEnd"/>
      <w:r>
        <w:rPr>
          <w:sz w:val="24"/>
          <w:lang w:val="en-IN"/>
        </w:rPr>
        <w:t xml:space="preserve"> “Laptop Request Project”</w:t>
      </w:r>
    </w:p>
    <w:p w14:paraId="46A4B0EA" w14:textId="77777777" w:rsidR="006B426B" w:rsidRDefault="000C4A77">
      <w:pPr>
        <w:pStyle w:val="ListParagraph"/>
        <w:numPr>
          <w:ilvl w:val="0"/>
          <w:numId w:val="5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  <w:lang w:val="en-IN"/>
        </w:rPr>
        <w:t xml:space="preserve">Set the </w:t>
      </w:r>
      <w:proofErr w:type="gramStart"/>
      <w:r>
        <w:rPr>
          <w:sz w:val="24"/>
          <w:lang w:val="en-IN"/>
        </w:rPr>
        <w:t>state  to</w:t>
      </w:r>
      <w:proofErr w:type="gramEnd"/>
      <w:r>
        <w:rPr>
          <w:sz w:val="24"/>
          <w:lang w:val="en-IN"/>
        </w:rPr>
        <w:t xml:space="preserve"> “Complete”</w:t>
      </w:r>
    </w:p>
    <w:p w14:paraId="46A4B0EB" w14:textId="77777777" w:rsidR="006B426B" w:rsidRDefault="000C4A77">
      <w:pPr>
        <w:pStyle w:val="ListParagraph"/>
        <w:numPr>
          <w:ilvl w:val="0"/>
          <w:numId w:val="5"/>
        </w:numPr>
        <w:tabs>
          <w:tab w:val="left" w:pos="898"/>
        </w:tabs>
        <w:ind w:left="898" w:hanging="178"/>
        <w:rPr>
          <w:sz w:val="24"/>
        </w:rPr>
      </w:pPr>
      <w:r>
        <w:rPr>
          <w:sz w:val="24"/>
          <w:lang w:val="en-IN"/>
        </w:rPr>
        <w:t>In the related list Update tab, updates are visible which we perform under this update set</w:t>
      </w:r>
    </w:p>
    <w:p w14:paraId="46A4B0EC" w14:textId="77777777" w:rsidR="006B426B" w:rsidRDefault="000C4A77">
      <w:pPr>
        <w:pStyle w:val="ListParagraph"/>
        <w:numPr>
          <w:ilvl w:val="0"/>
          <w:numId w:val="5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  <w:lang w:val="en-IN"/>
        </w:rPr>
        <w:t xml:space="preserve">Click on export to XML, it </w:t>
      </w:r>
      <w:proofErr w:type="gramStart"/>
      <w:r>
        <w:rPr>
          <w:sz w:val="24"/>
          <w:lang w:val="en-IN"/>
        </w:rPr>
        <w:t>download</w:t>
      </w:r>
      <w:proofErr w:type="gramEnd"/>
      <w:r>
        <w:rPr>
          <w:sz w:val="24"/>
          <w:lang w:val="en-IN"/>
        </w:rPr>
        <w:t xml:space="preserve"> one file</w:t>
      </w:r>
    </w:p>
    <w:p w14:paraId="46A4B0ED" w14:textId="77777777" w:rsidR="006B426B" w:rsidRDefault="006B426B">
      <w:pPr>
        <w:pStyle w:val="BodyText"/>
        <w:spacing w:before="11"/>
        <w:rPr>
          <w:sz w:val="6"/>
        </w:rPr>
      </w:pPr>
    </w:p>
    <w:p w14:paraId="46A4B0EE" w14:textId="77777777" w:rsidR="006B426B" w:rsidRDefault="000C4A77">
      <w:pPr>
        <w:pStyle w:val="BodyText"/>
        <w:spacing w:before="0"/>
        <w:ind w:left="480"/>
      </w:pPr>
      <w:r>
        <w:rPr>
          <w:noProof/>
          <w:sz w:val="20"/>
        </w:rPr>
        <w:lastRenderedPageBreak/>
        <w:drawing>
          <wp:inline distT="0" distB="0" distL="0" distR="0" wp14:anchorId="46A4B136" wp14:editId="46A4B137">
            <wp:extent cx="4981575" cy="2857500"/>
            <wp:effectExtent l="0" t="0" r="9525" b="0"/>
            <wp:docPr id="11" name="Image 11" descr="C:/Users/ADMIN/Desktop/DOCUMENTATION/9.pn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/Users/ADMIN/Desktop/DOCUMENTATION/9.png9"/>
                    <pic:cNvPicPr/>
                  </pic:nvPicPr>
                  <pic:blipFill>
                    <a:blip r:embed="rId16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EF" w14:textId="77777777" w:rsidR="006B426B" w:rsidRDefault="006B426B">
      <w:pPr>
        <w:pStyle w:val="ListParagraph"/>
        <w:rPr>
          <w:sz w:val="24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0F0" w14:textId="77777777" w:rsidR="006B426B" w:rsidRDefault="006B426B">
      <w:pPr>
        <w:pStyle w:val="BodyText"/>
        <w:spacing w:before="11"/>
        <w:rPr>
          <w:sz w:val="6"/>
        </w:rPr>
      </w:pPr>
    </w:p>
    <w:p w14:paraId="46A4B0F1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38" wp14:editId="46A4B139">
            <wp:extent cx="4981575" cy="2857500"/>
            <wp:effectExtent l="0" t="0" r="9525" b="0"/>
            <wp:docPr id="12" name="Image 12" descr="C:/Users/ADMIN/Desktop/DOCUMENTATION/10.pn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/Users/ADMIN/Desktop/DOCUMENTATION/10.png10"/>
                    <pic:cNvPicPr/>
                  </pic:nvPicPr>
                  <pic:blipFill>
                    <a:blip r:embed="rId17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0F2" w14:textId="77777777" w:rsidR="006B426B" w:rsidRDefault="006B426B">
      <w:pPr>
        <w:pStyle w:val="BodyText"/>
        <w:spacing w:before="0"/>
        <w:rPr>
          <w:sz w:val="28"/>
        </w:rPr>
      </w:pPr>
    </w:p>
    <w:p w14:paraId="46A4B0F3" w14:textId="77777777" w:rsidR="006B426B" w:rsidRDefault="006B426B">
      <w:pPr>
        <w:pStyle w:val="BodyText"/>
        <w:spacing w:before="0"/>
        <w:rPr>
          <w:sz w:val="28"/>
        </w:rPr>
      </w:pPr>
    </w:p>
    <w:p w14:paraId="46A4B0F4" w14:textId="77777777" w:rsidR="006B426B" w:rsidRDefault="006B426B">
      <w:pPr>
        <w:pStyle w:val="BodyText"/>
        <w:spacing w:before="0"/>
        <w:rPr>
          <w:sz w:val="28"/>
        </w:rPr>
      </w:pPr>
    </w:p>
    <w:p w14:paraId="46A4B0F5" w14:textId="77777777" w:rsidR="006B426B" w:rsidRDefault="006B426B">
      <w:pPr>
        <w:pStyle w:val="BodyText"/>
        <w:spacing w:before="230"/>
        <w:rPr>
          <w:sz w:val="28"/>
        </w:rPr>
      </w:pPr>
    </w:p>
    <w:p w14:paraId="46A4B0F6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  <w:lang w:val="en-IN"/>
        </w:rPr>
        <w:t>Login to Another Instance</w:t>
      </w:r>
    </w:p>
    <w:p w14:paraId="46A4B0F7" w14:textId="77777777" w:rsidR="006B426B" w:rsidRDefault="006B426B">
      <w:pPr>
        <w:pStyle w:val="BodyText"/>
        <w:spacing w:before="84"/>
        <w:rPr>
          <w:b/>
          <w:sz w:val="28"/>
        </w:rPr>
      </w:pPr>
    </w:p>
    <w:p w14:paraId="46A4B0F8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  <w:lang w:val="en-IN"/>
        </w:rPr>
        <w:t>Retrieving The Update Set</w:t>
      </w:r>
    </w:p>
    <w:p w14:paraId="46A4B0F9" w14:textId="77777777" w:rsidR="006B426B" w:rsidRDefault="000C4A77">
      <w:pPr>
        <w:pStyle w:val="ListParagraph"/>
        <w:numPr>
          <w:ilvl w:val="0"/>
          <w:numId w:val="6"/>
        </w:numPr>
        <w:tabs>
          <w:tab w:val="left" w:pos="1125"/>
        </w:tabs>
        <w:ind w:left="1959" w:hanging="419"/>
        <w:rPr>
          <w:sz w:val="24"/>
        </w:rPr>
      </w:pPr>
      <w:r>
        <w:rPr>
          <w:sz w:val="24"/>
          <w:lang w:val="en-IN"/>
        </w:rPr>
        <w:t>Open another instance in incognito window</w:t>
      </w:r>
    </w:p>
    <w:p w14:paraId="46A4B0FA" w14:textId="77777777" w:rsidR="006B426B" w:rsidRDefault="000C4A77">
      <w:pPr>
        <w:pStyle w:val="ListParagraph"/>
        <w:numPr>
          <w:ilvl w:val="0"/>
          <w:numId w:val="6"/>
        </w:numPr>
        <w:tabs>
          <w:tab w:val="left" w:pos="1125"/>
        </w:tabs>
        <w:ind w:left="1959" w:hanging="419"/>
        <w:rPr>
          <w:sz w:val="24"/>
        </w:rPr>
      </w:pPr>
      <w:r>
        <w:rPr>
          <w:sz w:val="24"/>
          <w:lang w:val="en-IN"/>
        </w:rPr>
        <w:t>Login with credentials</w:t>
      </w:r>
    </w:p>
    <w:p w14:paraId="46A4B0FB" w14:textId="77777777" w:rsidR="006B426B" w:rsidRDefault="000C4A77">
      <w:pPr>
        <w:pStyle w:val="ListParagraph"/>
        <w:numPr>
          <w:ilvl w:val="0"/>
          <w:numId w:val="6"/>
        </w:numPr>
        <w:tabs>
          <w:tab w:val="left" w:pos="1125"/>
        </w:tabs>
        <w:ind w:left="1959" w:hanging="41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lang w:val="en-IN"/>
        </w:rPr>
        <w:t>all&gt;&gt;search for update sets</w:t>
      </w:r>
    </w:p>
    <w:p w14:paraId="46A4B0FC" w14:textId="77777777" w:rsidR="006B426B" w:rsidRDefault="000C4A77">
      <w:pPr>
        <w:pStyle w:val="ListParagraph"/>
        <w:numPr>
          <w:ilvl w:val="0"/>
          <w:numId w:val="6"/>
        </w:numPr>
        <w:tabs>
          <w:tab w:val="left" w:pos="1125"/>
        </w:tabs>
        <w:ind w:left="1959" w:hanging="419"/>
        <w:rPr>
          <w:sz w:val="24"/>
        </w:rPr>
      </w:pPr>
      <w:r>
        <w:rPr>
          <w:sz w:val="24"/>
          <w:lang w:val="en-IN"/>
        </w:rPr>
        <w:t xml:space="preserve">Select the “Retrieved update set” under system </w:t>
      </w:r>
      <w:proofErr w:type="spellStart"/>
      <w:r>
        <w:rPr>
          <w:sz w:val="24"/>
          <w:lang w:val="en-IN"/>
        </w:rPr>
        <w:t>updare</w:t>
      </w:r>
      <w:proofErr w:type="spellEnd"/>
      <w:r>
        <w:rPr>
          <w:sz w:val="24"/>
          <w:lang w:val="en-IN"/>
        </w:rPr>
        <w:t xml:space="preserve"> set</w:t>
      </w:r>
    </w:p>
    <w:p w14:paraId="46A4B0FD" w14:textId="77777777" w:rsidR="006B426B" w:rsidRDefault="000C4A77">
      <w:pPr>
        <w:pStyle w:val="ListParagraph"/>
        <w:numPr>
          <w:ilvl w:val="0"/>
          <w:numId w:val="6"/>
        </w:numPr>
        <w:tabs>
          <w:tab w:val="left" w:pos="1125"/>
        </w:tabs>
        <w:ind w:left="1959" w:hanging="419"/>
        <w:rPr>
          <w:sz w:val="24"/>
        </w:rPr>
      </w:pPr>
      <w:proofErr w:type="gramStart"/>
      <w:r>
        <w:rPr>
          <w:sz w:val="24"/>
          <w:lang w:val="en-IN"/>
        </w:rPr>
        <w:t>It</w:t>
      </w:r>
      <w:proofErr w:type="gramEnd"/>
      <w:r>
        <w:rPr>
          <w:sz w:val="24"/>
          <w:lang w:val="en-IN"/>
        </w:rPr>
        <w:t xml:space="preserve"> open retrieved update set list and scroll down</w:t>
      </w:r>
      <w:r>
        <w:rPr>
          <w:spacing w:val="-2"/>
          <w:sz w:val="24"/>
        </w:rPr>
        <w:t>.</w:t>
      </w:r>
    </w:p>
    <w:p w14:paraId="46A4B0FE" w14:textId="77777777" w:rsidR="006B426B" w:rsidRDefault="000C4A77">
      <w:pPr>
        <w:pStyle w:val="ListParagraph"/>
        <w:numPr>
          <w:ilvl w:val="0"/>
          <w:numId w:val="6"/>
        </w:numPr>
        <w:ind w:left="1959" w:hanging="419"/>
        <w:rPr>
          <w:sz w:val="24"/>
          <w:lang w:val="en-IN"/>
        </w:rPr>
      </w:pPr>
      <w:r>
        <w:rPr>
          <w:sz w:val="24"/>
          <w:lang w:val="en-IN"/>
        </w:rPr>
        <w:t>Click on Import update set from XML</w:t>
      </w:r>
    </w:p>
    <w:p w14:paraId="46A4B0FF" w14:textId="77777777" w:rsidR="006B426B" w:rsidRDefault="006B426B">
      <w:pPr>
        <w:pStyle w:val="ListParagraph"/>
        <w:ind w:left="0" w:firstLine="0"/>
        <w:rPr>
          <w:sz w:val="24"/>
          <w:lang w:val="en-IN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100" w14:textId="77777777" w:rsidR="006B426B" w:rsidRDefault="006B426B">
      <w:pPr>
        <w:pStyle w:val="BodyText"/>
        <w:spacing w:before="11"/>
        <w:rPr>
          <w:sz w:val="6"/>
        </w:rPr>
      </w:pPr>
    </w:p>
    <w:p w14:paraId="46A4B101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3A" wp14:editId="46A4B13B">
            <wp:extent cx="5982970" cy="3364865"/>
            <wp:effectExtent l="0" t="0" r="17780" b="6985"/>
            <wp:docPr id="13" name="Image 13" descr="C:/Users/ADMIN/Desktop/DOCUMENTATION/11.pn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/Users/ADMIN/Desktop/DOCUMENTATION/11.png11"/>
                    <pic:cNvPicPr/>
                  </pic:nvPicPr>
                  <pic:blipFill>
                    <a:blip r:embed="rId18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102" w14:textId="77777777" w:rsidR="006B426B" w:rsidRDefault="006B426B">
      <w:pPr>
        <w:pStyle w:val="BodyText"/>
        <w:spacing w:before="0"/>
        <w:rPr>
          <w:sz w:val="20"/>
        </w:rPr>
      </w:pPr>
    </w:p>
    <w:p w14:paraId="46A4B103" w14:textId="77777777" w:rsidR="006B426B" w:rsidRDefault="006B426B">
      <w:pPr>
        <w:pStyle w:val="BodyText"/>
        <w:spacing w:before="0"/>
        <w:rPr>
          <w:sz w:val="20"/>
        </w:rPr>
      </w:pPr>
    </w:p>
    <w:p w14:paraId="46A4B104" w14:textId="77777777" w:rsidR="006B426B" w:rsidRDefault="000C4A77">
      <w:pPr>
        <w:pStyle w:val="BodyText"/>
        <w:numPr>
          <w:ilvl w:val="0"/>
          <w:numId w:val="6"/>
        </w:numPr>
        <w:spacing w:before="0"/>
        <w:ind w:left="1959" w:hanging="419"/>
        <w:rPr>
          <w:sz w:val="20"/>
          <w:lang w:val="en-IN"/>
        </w:rPr>
      </w:pPr>
      <w:r>
        <w:rPr>
          <w:sz w:val="20"/>
          <w:lang w:val="en-IN"/>
        </w:rPr>
        <w:t>Upload the downloaded file in XML file</w:t>
      </w:r>
    </w:p>
    <w:p w14:paraId="46A4B105" w14:textId="77777777" w:rsidR="006B426B" w:rsidRDefault="000C4A77">
      <w:pPr>
        <w:pStyle w:val="BodyText"/>
        <w:numPr>
          <w:ilvl w:val="0"/>
          <w:numId w:val="6"/>
        </w:numPr>
        <w:spacing w:before="0"/>
        <w:ind w:left="1959" w:hanging="419"/>
        <w:rPr>
          <w:sz w:val="20"/>
          <w:lang w:val="en-IN"/>
        </w:rPr>
      </w:pPr>
      <w:r>
        <w:rPr>
          <w:sz w:val="20"/>
          <w:lang w:val="en-IN"/>
        </w:rPr>
        <w:t>Click on Upload and gets uploaded.</w:t>
      </w:r>
    </w:p>
    <w:p w14:paraId="46A4B106" w14:textId="77777777" w:rsidR="006B426B" w:rsidRDefault="006B426B">
      <w:pPr>
        <w:pStyle w:val="BodyText"/>
        <w:spacing w:before="0"/>
        <w:rPr>
          <w:sz w:val="20"/>
        </w:rPr>
      </w:pPr>
    </w:p>
    <w:p w14:paraId="46A4B107" w14:textId="77777777" w:rsidR="006B426B" w:rsidRDefault="006B426B">
      <w:pPr>
        <w:pStyle w:val="BodyText"/>
        <w:spacing w:before="0"/>
        <w:rPr>
          <w:sz w:val="20"/>
        </w:rPr>
      </w:pPr>
    </w:p>
    <w:p w14:paraId="46A4B108" w14:textId="77777777" w:rsidR="006B426B" w:rsidRDefault="000C4A77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7728" behindDoc="1" locked="0" layoutInCell="1" allowOverlap="1" wp14:anchorId="46A4B13C" wp14:editId="46A4B13D">
            <wp:simplePos x="0" y="0"/>
            <wp:positionH relativeFrom="page">
              <wp:posOffset>990600</wp:posOffset>
            </wp:positionH>
            <wp:positionV relativeFrom="paragraph">
              <wp:posOffset>260350</wp:posOffset>
            </wp:positionV>
            <wp:extent cx="5852160" cy="3291840"/>
            <wp:effectExtent l="0" t="0" r="15240" b="3810"/>
            <wp:wrapTopAndBottom/>
            <wp:docPr id="14" name="Image 14" descr="C:/Users/ADMIN/Desktop/DOCUMENTATION/12.pn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/Users/ADMIN/Desktop/DOCUMENTATION/12.png12"/>
                    <pic:cNvPicPr/>
                  </pic:nvPicPr>
                  <pic:blipFill>
                    <a:blip r:embed="rId19"/>
                    <a:srcRect l="2508" r="250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B109" w14:textId="77777777" w:rsidR="006B426B" w:rsidRDefault="006B426B">
      <w:pPr>
        <w:pStyle w:val="BodyText"/>
        <w:rPr>
          <w:sz w:val="20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10A" w14:textId="77777777" w:rsidR="006B426B" w:rsidRDefault="000C4A77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959" w:hanging="419"/>
        <w:rPr>
          <w:sz w:val="24"/>
          <w:lang w:val="en-IN"/>
        </w:rPr>
      </w:pPr>
      <w:r>
        <w:rPr>
          <w:sz w:val="24"/>
          <w:lang w:val="en-IN"/>
        </w:rPr>
        <w:lastRenderedPageBreak/>
        <w:t>Open retrieved update set “laptop request project”</w:t>
      </w:r>
    </w:p>
    <w:p w14:paraId="46A4B10B" w14:textId="77777777" w:rsidR="006B426B" w:rsidRDefault="000C4A77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959" w:hanging="419"/>
        <w:rPr>
          <w:sz w:val="24"/>
        </w:rPr>
      </w:pPr>
      <w:r>
        <w:rPr>
          <w:spacing w:val="-4"/>
          <w:sz w:val="24"/>
          <w:lang w:val="en-IN"/>
        </w:rPr>
        <w:t>Click on preview update set</w:t>
      </w:r>
    </w:p>
    <w:p w14:paraId="46A4B10C" w14:textId="77777777" w:rsidR="006B426B" w:rsidRDefault="000C4A77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959" w:hanging="419"/>
        <w:rPr>
          <w:sz w:val="24"/>
        </w:rPr>
      </w:pPr>
      <w:proofErr w:type="gramStart"/>
      <w:r>
        <w:rPr>
          <w:spacing w:val="-4"/>
          <w:sz w:val="24"/>
          <w:lang w:val="en-IN"/>
        </w:rPr>
        <w:t>And  click</w:t>
      </w:r>
      <w:proofErr w:type="gramEnd"/>
      <w:r>
        <w:rPr>
          <w:spacing w:val="-4"/>
          <w:sz w:val="24"/>
          <w:lang w:val="en-IN"/>
        </w:rPr>
        <w:t xml:space="preserve"> on commit update set</w:t>
      </w:r>
    </w:p>
    <w:p w14:paraId="46A4B10D" w14:textId="77777777" w:rsidR="006B426B" w:rsidRDefault="000C4A77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959" w:hanging="419"/>
        <w:rPr>
          <w:sz w:val="24"/>
        </w:rPr>
      </w:pPr>
      <w:r>
        <w:rPr>
          <w:spacing w:val="-4"/>
          <w:sz w:val="24"/>
          <w:lang w:val="en-IN"/>
        </w:rPr>
        <w:t>And also see the related tab updates</w:t>
      </w:r>
    </w:p>
    <w:p w14:paraId="46A4B10E" w14:textId="77777777" w:rsidR="006B426B" w:rsidRDefault="000C4A77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959" w:hanging="419"/>
        <w:rPr>
          <w:sz w:val="24"/>
        </w:rPr>
      </w:pPr>
      <w:r>
        <w:rPr>
          <w:rFonts w:eastAsia="Montserrat"/>
          <w:sz w:val="21"/>
          <w:szCs w:val="21"/>
          <w:shd w:val="clear" w:color="auto" w:fill="FFFFFF"/>
        </w:rPr>
        <w:t xml:space="preserve">After </w:t>
      </w:r>
      <w:proofErr w:type="spellStart"/>
      <w:r>
        <w:rPr>
          <w:rFonts w:eastAsia="Montserrat"/>
          <w:sz w:val="21"/>
          <w:szCs w:val="21"/>
          <w:shd w:val="clear" w:color="auto" w:fill="FFFFFF"/>
        </w:rPr>
        <w:t>commiting</w:t>
      </w:r>
      <w:proofErr w:type="spellEnd"/>
      <w:r>
        <w:rPr>
          <w:rFonts w:eastAsia="Montserrat"/>
          <w:sz w:val="21"/>
          <w:szCs w:val="21"/>
          <w:shd w:val="clear" w:color="auto" w:fill="FFFFFF"/>
        </w:rPr>
        <w:t xml:space="preserve"> update set in this instance we get all updates which are done in the previous instance</w:t>
      </w:r>
    </w:p>
    <w:p w14:paraId="46A4B10F" w14:textId="77777777" w:rsidR="006B426B" w:rsidRDefault="000C4A77">
      <w:pPr>
        <w:pStyle w:val="ListParagraph"/>
        <w:tabs>
          <w:tab w:val="left" w:pos="1065"/>
        </w:tabs>
        <w:ind w:left="0" w:firstLine="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58752" behindDoc="1" locked="0" layoutInCell="1" allowOverlap="1" wp14:anchorId="46A4B13E" wp14:editId="46A4B13F">
            <wp:simplePos x="0" y="0"/>
            <wp:positionH relativeFrom="page">
              <wp:posOffset>923925</wp:posOffset>
            </wp:positionH>
            <wp:positionV relativeFrom="paragraph">
              <wp:posOffset>344805</wp:posOffset>
            </wp:positionV>
            <wp:extent cx="5982970" cy="3364865"/>
            <wp:effectExtent l="0" t="0" r="17780" b="6985"/>
            <wp:wrapTopAndBottom/>
            <wp:docPr id="15" name="Image 15" descr="C:/Users/ADMIN/Desktop/DOCUMENTATION/13.pn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/Users/ADMIN/Desktop/DOCUMENTATION/13.png13"/>
                    <pic:cNvPicPr/>
                  </pic:nvPicPr>
                  <pic:blipFill>
                    <a:blip r:embed="rId20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B110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pacing w:val="-8"/>
          <w:sz w:val="28"/>
          <w:lang w:val="en-IN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  <w:lang w:val="en-IN"/>
        </w:rPr>
        <w:t>Testing</w:t>
      </w:r>
    </w:p>
    <w:p w14:paraId="46A4B111" w14:textId="77777777" w:rsidR="006B426B" w:rsidRDefault="006B426B">
      <w:pPr>
        <w:pStyle w:val="BodyText"/>
        <w:spacing w:before="84"/>
        <w:rPr>
          <w:b/>
          <w:sz w:val="28"/>
        </w:rPr>
      </w:pPr>
    </w:p>
    <w:p w14:paraId="46A4B112" w14:textId="77777777" w:rsidR="006B426B" w:rsidRDefault="000C4A77">
      <w:pPr>
        <w:ind w:left="346"/>
        <w:rPr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1:</w:t>
      </w:r>
      <w:r>
        <w:rPr>
          <w:b/>
          <w:spacing w:val="-17"/>
          <w:sz w:val="28"/>
          <w:lang w:val="en-IN"/>
        </w:rPr>
        <w:t>Testing</w:t>
      </w:r>
      <w:proofErr w:type="gramEnd"/>
      <w:r>
        <w:rPr>
          <w:b/>
          <w:spacing w:val="-17"/>
          <w:sz w:val="28"/>
          <w:lang w:val="en-IN"/>
        </w:rPr>
        <w:t xml:space="preserve"> </w:t>
      </w:r>
      <w:proofErr w:type="spellStart"/>
      <w:r>
        <w:rPr>
          <w:b/>
          <w:spacing w:val="-17"/>
          <w:sz w:val="28"/>
          <w:lang w:val="en-IN"/>
        </w:rPr>
        <w:t>Catalog</w:t>
      </w:r>
      <w:proofErr w:type="spellEnd"/>
      <w:r>
        <w:rPr>
          <w:b/>
          <w:spacing w:val="-17"/>
          <w:sz w:val="28"/>
          <w:lang w:val="en-IN"/>
        </w:rPr>
        <w:t xml:space="preserve"> Item</w:t>
      </w:r>
    </w:p>
    <w:p w14:paraId="46A4B113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</w:rPr>
      </w:pPr>
      <w:r>
        <w:rPr>
          <w:rFonts w:eastAsia="sans-serif"/>
          <w:sz w:val="24"/>
          <w:szCs w:val="24"/>
          <w:shd w:val="clear" w:color="auto" w:fill="FFFFFF"/>
        </w:rPr>
        <w:t>Search for service catalog in application navigator in target instance</w:t>
      </w:r>
    </w:p>
    <w:p w14:paraId="46A4B114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</w:rPr>
      </w:pPr>
      <w:r>
        <w:rPr>
          <w:rFonts w:eastAsia="sans-serif"/>
          <w:sz w:val="24"/>
          <w:szCs w:val="24"/>
          <w:shd w:val="clear" w:color="auto" w:fill="FFFFFF"/>
        </w:rPr>
        <w:t>Select catalog under service catalog </w:t>
      </w:r>
    </w:p>
    <w:p w14:paraId="46A4B115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</w:rPr>
      </w:pPr>
      <w:proofErr w:type="gramStart"/>
      <w:r>
        <w:rPr>
          <w:rFonts w:eastAsia="sans-serif"/>
          <w:sz w:val="24"/>
          <w:szCs w:val="24"/>
          <w:shd w:val="clear" w:color="auto" w:fill="FFFFFF"/>
        </w:rPr>
        <w:t>Select  hardware</w:t>
      </w:r>
      <w:proofErr w:type="gramEnd"/>
      <w:r>
        <w:rPr>
          <w:rFonts w:eastAsia="sans-serif"/>
          <w:sz w:val="24"/>
          <w:szCs w:val="24"/>
          <w:shd w:val="clear" w:color="auto" w:fill="FFFFFF"/>
        </w:rPr>
        <w:t xml:space="preserve"> category and search for ‘laptop request’ item</w:t>
      </w:r>
    </w:p>
    <w:p w14:paraId="46A4B116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</w:rPr>
      </w:pPr>
      <w:r>
        <w:rPr>
          <w:rFonts w:eastAsia="sans-serif"/>
          <w:sz w:val="24"/>
          <w:szCs w:val="24"/>
          <w:shd w:val="clear" w:color="auto" w:fill="FFFFFF"/>
        </w:rPr>
        <w:t xml:space="preserve">Select laptop request item and </w:t>
      </w:r>
      <w:proofErr w:type="gramStart"/>
      <w:r>
        <w:rPr>
          <w:rFonts w:eastAsia="sans-serif"/>
          <w:sz w:val="24"/>
          <w:szCs w:val="24"/>
          <w:shd w:val="clear" w:color="auto" w:fill="FFFFFF"/>
        </w:rPr>
        <w:t>open  it</w:t>
      </w:r>
      <w:proofErr w:type="gramEnd"/>
      <w:r>
        <w:rPr>
          <w:rFonts w:eastAsia="sans-serif"/>
          <w:sz w:val="24"/>
          <w:szCs w:val="24"/>
          <w:shd w:val="clear" w:color="auto" w:fill="FFFFFF"/>
        </w:rPr>
        <w:t> </w:t>
      </w:r>
    </w:p>
    <w:p w14:paraId="46A4B117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  <w:b/>
          <w:bCs/>
        </w:rPr>
      </w:pPr>
      <w:r>
        <w:rPr>
          <w:rFonts w:eastAsia="sans-serif"/>
          <w:sz w:val="24"/>
          <w:szCs w:val="24"/>
          <w:shd w:val="clear" w:color="auto" w:fill="FFFFFF"/>
        </w:rPr>
        <w:t xml:space="preserve">It shows three variables </w:t>
      </w:r>
      <w:proofErr w:type="spellStart"/>
      <w:r>
        <w:rPr>
          <w:rFonts w:eastAsia="sans-serif"/>
          <w:sz w:val="24"/>
          <w:szCs w:val="24"/>
          <w:shd w:val="clear" w:color="auto" w:fill="FFFFFF"/>
        </w:rPr>
        <w:t>onl</w:t>
      </w:r>
      <w:proofErr w:type="spellEnd"/>
      <w:r>
        <w:rPr>
          <w:rFonts w:eastAsia="sans-serif"/>
          <w:sz w:val="24"/>
          <w:szCs w:val="24"/>
          <w:shd w:val="clear" w:color="auto" w:fill="FFFFFF"/>
          <w:lang w:val="en-IN"/>
        </w:rPr>
        <w:t>y</w:t>
      </w:r>
    </w:p>
    <w:p w14:paraId="46A4B118" w14:textId="77777777" w:rsidR="006B426B" w:rsidRDefault="006B426B">
      <w:pPr>
        <w:pStyle w:val="ListParagraph"/>
        <w:ind w:left="0" w:firstLine="0"/>
        <w:rPr>
          <w:sz w:val="24"/>
          <w:lang w:val="en-IN"/>
        </w:rPr>
        <w:sectPr w:rsidR="006B426B">
          <w:pgSz w:w="12240" w:h="15840"/>
          <w:pgMar w:top="1380" w:right="1080" w:bottom="280" w:left="1080" w:header="255" w:footer="0" w:gutter="0"/>
          <w:cols w:space="720"/>
        </w:sectPr>
      </w:pPr>
    </w:p>
    <w:p w14:paraId="46A4B119" w14:textId="77777777" w:rsidR="006B426B" w:rsidRDefault="006B426B">
      <w:pPr>
        <w:pStyle w:val="BodyText"/>
        <w:spacing w:before="11"/>
        <w:rPr>
          <w:sz w:val="6"/>
        </w:rPr>
      </w:pPr>
    </w:p>
    <w:p w14:paraId="46A4B11A" w14:textId="77777777" w:rsidR="006B426B" w:rsidRDefault="000C4A77">
      <w:pPr>
        <w:pStyle w:val="BodyText"/>
        <w:spacing w:before="0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40" wp14:editId="46A4B141">
            <wp:extent cx="5982970" cy="3364865"/>
            <wp:effectExtent l="0" t="0" r="17780" b="6985"/>
            <wp:docPr id="16" name="Image 16" descr="C:/Users/ADMIN/Desktop/DOCUMENTATION/14.pn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/Users/ADMIN/Desktop/DOCUMENTATION/14.png14"/>
                    <pic:cNvPicPr/>
                  </pic:nvPicPr>
                  <pic:blipFill>
                    <a:blip r:embed="rId21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11B" w14:textId="77777777" w:rsidR="006B426B" w:rsidRDefault="006B426B">
      <w:pPr>
        <w:pStyle w:val="BodyText"/>
        <w:spacing w:before="0"/>
        <w:rPr>
          <w:sz w:val="22"/>
        </w:rPr>
      </w:pPr>
    </w:p>
    <w:p w14:paraId="46A4B11C" w14:textId="77777777" w:rsidR="006B426B" w:rsidRDefault="006B426B">
      <w:pPr>
        <w:pStyle w:val="BodyText"/>
        <w:spacing w:before="0"/>
        <w:rPr>
          <w:sz w:val="22"/>
        </w:rPr>
      </w:pPr>
    </w:p>
    <w:p w14:paraId="46A4B11D" w14:textId="77777777" w:rsidR="006B426B" w:rsidRDefault="006B426B">
      <w:pPr>
        <w:pStyle w:val="BodyText"/>
        <w:spacing w:before="0"/>
        <w:rPr>
          <w:sz w:val="22"/>
        </w:rPr>
      </w:pPr>
    </w:p>
    <w:p w14:paraId="46A4B11E" w14:textId="77777777" w:rsidR="006B426B" w:rsidRDefault="006B426B">
      <w:pPr>
        <w:pStyle w:val="BodyText"/>
        <w:spacing w:before="0"/>
        <w:rPr>
          <w:sz w:val="22"/>
        </w:rPr>
      </w:pPr>
    </w:p>
    <w:p w14:paraId="46A4B11F" w14:textId="77777777" w:rsidR="006B426B" w:rsidRDefault="006B426B">
      <w:pPr>
        <w:pStyle w:val="BodyText"/>
        <w:spacing w:before="249"/>
        <w:rPr>
          <w:sz w:val="22"/>
        </w:rPr>
      </w:pPr>
    </w:p>
    <w:p w14:paraId="46A4B120" w14:textId="77777777" w:rsidR="006B426B" w:rsidRDefault="000C4A77">
      <w:pPr>
        <w:widowControl/>
        <w:numPr>
          <w:ilvl w:val="0"/>
          <w:numId w:val="7"/>
        </w:numPr>
        <w:tabs>
          <w:tab w:val="clear" w:pos="720"/>
        </w:tabs>
        <w:spacing w:beforeAutospacing="1" w:afterAutospacing="1"/>
        <w:rPr>
          <w:rFonts w:eastAsia="sans-serif"/>
        </w:rPr>
      </w:pPr>
      <w:r>
        <w:rPr>
          <w:rFonts w:eastAsia="sans-serif"/>
          <w:sz w:val="24"/>
          <w:szCs w:val="24"/>
          <w:shd w:val="clear" w:color="auto" w:fill="FFFFFF"/>
        </w:rPr>
        <w:t xml:space="preserve">As per our scenario, when we click on additional accessories checkbox then accessories details fields </w:t>
      </w:r>
      <w:proofErr w:type="gramStart"/>
      <w:r>
        <w:rPr>
          <w:rFonts w:eastAsia="sans-serif"/>
          <w:sz w:val="24"/>
          <w:szCs w:val="24"/>
          <w:shd w:val="clear" w:color="auto" w:fill="FFFFFF"/>
        </w:rPr>
        <w:t>is</w:t>
      </w:r>
      <w:proofErr w:type="gramEnd"/>
      <w:r>
        <w:rPr>
          <w:rFonts w:eastAsia="sans-serif"/>
          <w:sz w:val="24"/>
          <w:szCs w:val="24"/>
          <w:shd w:val="clear" w:color="auto" w:fill="FFFFFF"/>
        </w:rPr>
        <w:t xml:space="preserve"> visible and that should be mandatory</w:t>
      </w:r>
    </w:p>
    <w:p w14:paraId="46A4B121" w14:textId="77777777" w:rsidR="006B426B" w:rsidRDefault="000C4A77">
      <w:pPr>
        <w:widowControl/>
        <w:numPr>
          <w:ilvl w:val="0"/>
          <w:numId w:val="7"/>
        </w:numPr>
        <w:spacing w:beforeAutospacing="1" w:afterAutospacing="1"/>
        <w:rPr>
          <w:rFonts w:eastAsia="sans-serif"/>
        </w:rPr>
      </w:pPr>
      <w:proofErr w:type="gramStart"/>
      <w:r>
        <w:rPr>
          <w:rFonts w:eastAsia="sans-serif"/>
          <w:sz w:val="24"/>
          <w:szCs w:val="24"/>
          <w:shd w:val="clear" w:color="auto" w:fill="FFFFFF"/>
        </w:rPr>
        <w:t>Now  see</w:t>
      </w:r>
      <w:proofErr w:type="gramEnd"/>
      <w:r>
        <w:rPr>
          <w:rFonts w:eastAsia="sans-serif"/>
          <w:sz w:val="24"/>
          <w:szCs w:val="24"/>
          <w:shd w:val="clear" w:color="auto" w:fill="FFFFFF"/>
        </w:rPr>
        <w:t xml:space="preserve"> the </w:t>
      </w:r>
      <w:proofErr w:type="spellStart"/>
      <w:proofErr w:type="gramStart"/>
      <w:r>
        <w:rPr>
          <w:rFonts w:eastAsia="sans-serif"/>
          <w:sz w:val="24"/>
          <w:szCs w:val="24"/>
          <w:shd w:val="clear" w:color="auto" w:fill="FFFFFF"/>
        </w:rPr>
        <w:t>results,it</w:t>
      </w:r>
      <w:proofErr w:type="spellEnd"/>
      <w:proofErr w:type="gramEnd"/>
      <w:r>
        <w:rPr>
          <w:rFonts w:eastAsia="sans-serif"/>
          <w:sz w:val="24"/>
          <w:szCs w:val="24"/>
          <w:shd w:val="clear" w:color="auto" w:fill="FFFFFF"/>
        </w:rPr>
        <w:t xml:space="preserve"> fulfills our requirements.</w:t>
      </w:r>
    </w:p>
    <w:p w14:paraId="46A4B122" w14:textId="77777777" w:rsidR="006B426B" w:rsidRDefault="006B426B">
      <w:pPr>
        <w:pStyle w:val="BodyText"/>
        <w:spacing w:before="11"/>
        <w:rPr>
          <w:sz w:val="6"/>
        </w:rPr>
      </w:pPr>
    </w:p>
    <w:p w14:paraId="46A4B123" w14:textId="77777777" w:rsidR="006B426B" w:rsidRDefault="000C4A7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46A4B142" wp14:editId="46A4B143">
            <wp:extent cx="5982970" cy="3364865"/>
            <wp:effectExtent l="0" t="0" r="17780" b="6985"/>
            <wp:docPr id="17" name="Image 17" descr="C:/Users/ADMIN/Desktop/DOCUMENTATION/15.pn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/Users/ADMIN/Desktop/DOCUMENTATION/15.png15"/>
                    <pic:cNvPicPr/>
                  </pic:nvPicPr>
                  <pic:blipFill>
                    <a:blip r:embed="rId22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124" w14:textId="77777777" w:rsidR="006B426B" w:rsidRDefault="000C4A77">
      <w:pPr>
        <w:rPr>
          <w:b/>
          <w:spacing w:val="-10"/>
          <w:sz w:val="30"/>
        </w:rPr>
      </w:pPr>
      <w:proofErr w:type="gramStart"/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  <w:proofErr w:type="gramEnd"/>
    </w:p>
    <w:p w14:paraId="46A4B125" w14:textId="77777777" w:rsidR="006B426B" w:rsidRDefault="000C4A77">
      <w:pPr>
        <w:rPr>
          <w:b/>
          <w:spacing w:val="-10"/>
          <w:sz w:val="30"/>
        </w:rPr>
      </w:pPr>
      <w:r>
        <w:rPr>
          <w:rFonts w:eastAsia="Montserrat"/>
          <w:sz w:val="21"/>
          <w:szCs w:val="21"/>
          <w:shd w:val="clear" w:color="auto" w:fill="FFFFFF"/>
        </w:rPr>
        <w:lastRenderedPageBreak/>
        <w:t xml:space="preserve"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</w:t>
      </w:r>
      <w:proofErr w:type="spellStart"/>
      <w:proofErr w:type="gramStart"/>
      <w:r>
        <w:rPr>
          <w:rFonts w:eastAsia="Montserrat"/>
          <w:sz w:val="21"/>
          <w:szCs w:val="21"/>
          <w:shd w:val="clear" w:color="auto" w:fill="FFFFFF"/>
        </w:rPr>
        <w:t>efficiency.This</w:t>
      </w:r>
      <w:proofErr w:type="spellEnd"/>
      <w:proofErr w:type="gramEnd"/>
      <w:r>
        <w:rPr>
          <w:rFonts w:eastAsia="Montserrat"/>
          <w:sz w:val="21"/>
          <w:szCs w:val="21"/>
          <w:shd w:val="clear" w:color="auto" w:fill="FFFFFF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 w:rsidR="006B426B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6FFF1" w14:textId="77777777" w:rsidR="0001563E" w:rsidRDefault="0001563E">
      <w:r>
        <w:separator/>
      </w:r>
    </w:p>
  </w:endnote>
  <w:endnote w:type="continuationSeparator" w:id="0">
    <w:p w14:paraId="4507C51E" w14:textId="77777777" w:rsidR="0001563E" w:rsidRDefault="00015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EE1B1" w14:textId="77777777" w:rsidR="0001563E" w:rsidRDefault="0001563E">
      <w:r>
        <w:separator/>
      </w:r>
    </w:p>
  </w:footnote>
  <w:footnote w:type="continuationSeparator" w:id="0">
    <w:p w14:paraId="1B411E12" w14:textId="77777777" w:rsidR="0001563E" w:rsidRDefault="00015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4B148" w14:textId="77777777" w:rsidR="006B426B" w:rsidRDefault="000C4A77">
    <w:pPr>
      <w:pStyle w:val="BodyText"/>
      <w:spacing w:before="0"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46A4B149" wp14:editId="46A4B14A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60288" behindDoc="1" locked="0" layoutInCell="1" allowOverlap="1" wp14:anchorId="46A4B14B" wp14:editId="46A4B14C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None/>
          <wp:docPr id="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BFCDA34"/>
    <w:multiLevelType w:val="singleLevel"/>
    <w:tmpl w:val="8BFCDA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901" w:hanging="1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61" w:hanging="1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3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E5A3ACF8"/>
    <w:multiLevelType w:val="multilevel"/>
    <w:tmpl w:val="E5A3ACF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1960" w:hanging="42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num w:numId="1" w16cid:durableId="110243743">
    <w:abstractNumId w:val="5"/>
  </w:num>
  <w:num w:numId="2" w16cid:durableId="595556970">
    <w:abstractNumId w:val="3"/>
  </w:num>
  <w:num w:numId="3" w16cid:durableId="1532378478">
    <w:abstractNumId w:val="0"/>
  </w:num>
  <w:num w:numId="4" w16cid:durableId="1374117954">
    <w:abstractNumId w:val="2"/>
  </w:num>
  <w:num w:numId="5" w16cid:durableId="1031761576">
    <w:abstractNumId w:val="1"/>
  </w:num>
  <w:num w:numId="6" w16cid:durableId="303045680">
    <w:abstractNumId w:val="6"/>
  </w:num>
  <w:num w:numId="7" w16cid:durableId="10259809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26B"/>
    <w:rsid w:val="0001563E"/>
    <w:rsid w:val="00015691"/>
    <w:rsid w:val="000C4A77"/>
    <w:rsid w:val="00194E9A"/>
    <w:rsid w:val="002A6B8F"/>
    <w:rsid w:val="006B426B"/>
    <w:rsid w:val="0074086F"/>
    <w:rsid w:val="00812385"/>
    <w:rsid w:val="00925DA4"/>
    <w:rsid w:val="00B265F3"/>
    <w:rsid w:val="00C255FD"/>
    <w:rsid w:val="00C6662B"/>
    <w:rsid w:val="00CE5230"/>
    <w:rsid w:val="00D83931"/>
    <w:rsid w:val="00E65A8D"/>
    <w:rsid w:val="00E93FFF"/>
    <w:rsid w:val="00F37100"/>
    <w:rsid w:val="00F7211D"/>
    <w:rsid w:val="025C116B"/>
    <w:rsid w:val="0EC35CAE"/>
    <w:rsid w:val="1F2F481A"/>
    <w:rsid w:val="26A73075"/>
    <w:rsid w:val="26BF7D02"/>
    <w:rsid w:val="287610E5"/>
    <w:rsid w:val="45C5346D"/>
    <w:rsid w:val="6415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A4B05E"/>
  <w15:docId w15:val="{599560E2-F1B5-466E-8928-BD793E7F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24"/>
      <w:szCs w:val="24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6"/>
    </w:pPr>
    <w:rPr>
      <w:sz w:val="24"/>
      <w:szCs w:val="24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Title">
    <w:name w:val="Title"/>
    <w:basedOn w:val="Normal"/>
    <w:uiPriority w:val="1"/>
    <w:qFormat/>
    <w:pPr>
      <w:spacing w:before="81"/>
      <w:ind w:left="845"/>
      <w:jc w:val="center"/>
    </w:pPr>
    <w:rPr>
      <w:b/>
      <w:bCs/>
      <w:sz w:val="40"/>
      <w:szCs w:val="4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810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giri s</cp:lastModifiedBy>
  <cp:revision>25</cp:revision>
  <dcterms:created xsi:type="dcterms:W3CDTF">2025-09-10T15:09:00Z</dcterms:created>
  <dcterms:modified xsi:type="dcterms:W3CDTF">2025-09-17T06:14:00Z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1033-12.2.0.22549</vt:lpwstr>
  </property>
  <property fmtid="{D5CDD505-2E9C-101B-9397-08002B2CF9AE}" pid="7" name="ICV">
    <vt:lpwstr>172B35E07E274CB9A27E3348AEF52BD7_12</vt:lpwstr>
  </property>
</Properties>
</file>